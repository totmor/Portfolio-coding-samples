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ECC03" w14:textId="7B70F6BA" w:rsidR="00DD6D91" w:rsidRDefault="004B751C" w:rsidP="00DA5C7E">
      <w:pPr>
        <w:pStyle w:val="Heading1"/>
        <w:tabs>
          <w:tab w:val="left" w:pos="6558"/>
        </w:tabs>
        <w:spacing w:after="280"/>
      </w:pPr>
      <w:r w:rsidRPr="00D74F7A">
        <w:t xml:space="preserve">Labo: </w:t>
      </w:r>
      <w:fldSimple w:instr=" TITLE   \* MERGEFORMAT ">
        <w:r w:rsidR="00B14DD1">
          <w:t>OOP Teller</w:t>
        </w:r>
      </w:fldSimple>
    </w:p>
    <w:p w14:paraId="3DA9B21A" w14:textId="77777777" w:rsidR="00D74F7A" w:rsidRDefault="00906781" w:rsidP="00D74F7A">
      <w:pPr>
        <w:pStyle w:val="Heading2"/>
      </w:pPr>
      <w:r>
        <w:t>Algemeenheden</w:t>
      </w:r>
    </w:p>
    <w:tbl>
      <w:tblPr>
        <w:tblStyle w:val="TableGrid"/>
        <w:tblW w:w="0" w:type="auto"/>
        <w:tblLook w:val="04A0" w:firstRow="1" w:lastRow="0" w:firstColumn="1" w:lastColumn="0" w:noHBand="0" w:noVBand="1"/>
      </w:tblPr>
      <w:tblGrid>
        <w:gridCol w:w="2547"/>
        <w:gridCol w:w="394"/>
        <w:gridCol w:w="677"/>
        <w:gridCol w:w="345"/>
        <w:gridCol w:w="307"/>
        <w:gridCol w:w="970"/>
        <w:gridCol w:w="487"/>
        <w:gridCol w:w="788"/>
        <w:gridCol w:w="621"/>
        <w:gridCol w:w="1364"/>
        <w:gridCol w:w="107"/>
      </w:tblGrid>
      <w:tr w:rsidR="006D6359" w:rsidRPr="00A333A9" w14:paraId="5FBF3CC1" w14:textId="77777777" w:rsidTr="009D7B29">
        <w:trPr>
          <w:trHeight w:val="454"/>
        </w:trPr>
        <w:tc>
          <w:tcPr>
            <w:tcW w:w="3618" w:type="dxa"/>
            <w:gridSpan w:val="3"/>
            <w:vAlign w:val="center"/>
          </w:tcPr>
          <w:p w14:paraId="32226E61" w14:textId="77777777" w:rsidR="006D6359" w:rsidRPr="006D6359" w:rsidRDefault="006D6359" w:rsidP="00063D00">
            <w:pPr>
              <w:pStyle w:val="Tekst"/>
              <w:spacing w:after="0"/>
              <w:rPr>
                <w:b/>
                <w:bCs/>
                <w:lang w:eastAsia="nl-NL"/>
              </w:rPr>
            </w:pPr>
            <w:r w:rsidRPr="006D6359">
              <w:rPr>
                <w:b/>
                <w:bCs/>
                <w:lang w:eastAsia="nl-NL"/>
              </w:rPr>
              <w:t>Naam</w:t>
            </w:r>
          </w:p>
        </w:tc>
        <w:sdt>
          <w:sdtPr>
            <w:rPr>
              <w:lang w:eastAsia="nl-NL"/>
            </w:rPr>
            <w:alias w:val="Datum oefening"/>
            <w:tag w:val="Datum oefening"/>
            <w:id w:val="954295459"/>
            <w:placeholder>
              <w:docPart w:val="D7C9DE464CB84C338EC0C4A0E88F8EC6"/>
            </w:placeholder>
            <w:showingPlcHdr/>
            <w:text/>
          </w:sdtPr>
          <w:sdtEndPr/>
          <w:sdtContent>
            <w:tc>
              <w:tcPr>
                <w:tcW w:w="4989" w:type="dxa"/>
                <w:gridSpan w:val="8"/>
                <w:vAlign w:val="center"/>
              </w:tcPr>
              <w:p w14:paraId="6DF15E65" w14:textId="0A5E53DB" w:rsidR="006D6359" w:rsidRPr="009D7B29" w:rsidRDefault="009D7B29" w:rsidP="00063D00">
                <w:pPr>
                  <w:pStyle w:val="Tekst"/>
                  <w:spacing w:after="0"/>
                  <w:rPr>
                    <w:lang w:val="en-GB" w:eastAsia="nl-NL"/>
                  </w:rPr>
                </w:pPr>
                <w:r w:rsidRPr="00522AAC">
                  <w:rPr>
                    <w:rStyle w:val="PlaceholderText"/>
                    <w:lang w:val="en-US"/>
                  </w:rPr>
                  <w:t>Click or tap here to enter text.</w:t>
                </w:r>
              </w:p>
            </w:tc>
          </w:sdtContent>
        </w:sdt>
      </w:tr>
      <w:tr w:rsidR="006D6359" w:rsidRPr="00A333A9" w14:paraId="4E97391D" w14:textId="77777777" w:rsidTr="009D7B29">
        <w:trPr>
          <w:trHeight w:val="454"/>
        </w:trPr>
        <w:tc>
          <w:tcPr>
            <w:tcW w:w="3618" w:type="dxa"/>
            <w:gridSpan w:val="3"/>
            <w:vAlign w:val="center"/>
          </w:tcPr>
          <w:p w14:paraId="468A9FE4" w14:textId="77777777" w:rsidR="006D6359" w:rsidRPr="006D6359" w:rsidRDefault="006D6359" w:rsidP="00063D00">
            <w:pPr>
              <w:pStyle w:val="Tekst"/>
              <w:spacing w:after="0"/>
              <w:rPr>
                <w:b/>
                <w:bCs/>
                <w:lang w:eastAsia="nl-NL"/>
              </w:rPr>
            </w:pPr>
            <w:r w:rsidRPr="006D6359">
              <w:rPr>
                <w:b/>
                <w:bCs/>
                <w:lang w:eastAsia="nl-NL"/>
              </w:rPr>
              <w:t>Datum</w:t>
            </w:r>
          </w:p>
        </w:tc>
        <w:sdt>
          <w:sdtPr>
            <w:rPr>
              <w:lang w:eastAsia="nl-NL"/>
            </w:rPr>
            <w:alias w:val="Datum oefening"/>
            <w:tag w:val="Datum oefening"/>
            <w:id w:val="632226009"/>
            <w:placeholder>
              <w:docPart w:val="EA7765097BCA4F399793996E6C06E662"/>
            </w:placeholder>
            <w:showingPlcHdr/>
            <w:text/>
          </w:sdtPr>
          <w:sdtEndPr/>
          <w:sdtContent>
            <w:tc>
              <w:tcPr>
                <w:tcW w:w="4989" w:type="dxa"/>
                <w:gridSpan w:val="8"/>
                <w:vAlign w:val="center"/>
              </w:tcPr>
              <w:p w14:paraId="4F24B742" w14:textId="3B91425E" w:rsidR="006D6359" w:rsidRPr="009D7B29" w:rsidRDefault="009D7B29" w:rsidP="00063D00">
                <w:pPr>
                  <w:pStyle w:val="Tekst"/>
                  <w:spacing w:after="0"/>
                  <w:rPr>
                    <w:lang w:val="en-GB" w:eastAsia="nl-NL"/>
                  </w:rPr>
                </w:pPr>
                <w:r w:rsidRPr="00522AAC">
                  <w:rPr>
                    <w:rStyle w:val="PlaceholderText"/>
                    <w:lang w:val="en-US"/>
                  </w:rPr>
                  <w:t>Click or tap here to enter text.</w:t>
                </w:r>
              </w:p>
            </w:tc>
          </w:sdtContent>
        </w:sdt>
      </w:tr>
      <w:tr w:rsidR="009D7B29" w:rsidRPr="00D332B6" w14:paraId="29181E37" w14:textId="77777777" w:rsidTr="009D7B29">
        <w:trPr>
          <w:gridAfter w:val="1"/>
          <w:wAfter w:w="107" w:type="dxa"/>
          <w:trHeight w:val="454"/>
        </w:trPr>
        <w:tc>
          <w:tcPr>
            <w:tcW w:w="2547" w:type="dxa"/>
            <w:vAlign w:val="center"/>
          </w:tcPr>
          <w:p w14:paraId="0275388B" w14:textId="77777777" w:rsidR="009D7B29" w:rsidRPr="00D332B6" w:rsidRDefault="009D7B29" w:rsidP="00063D00">
            <w:pPr>
              <w:pStyle w:val="Tekst"/>
              <w:spacing w:after="0"/>
              <w:rPr>
                <w:b/>
                <w:bCs/>
                <w:lang w:eastAsia="nl-NL"/>
              </w:rPr>
            </w:pPr>
            <w:r w:rsidRPr="00D332B6">
              <w:rPr>
                <w:b/>
                <w:bCs/>
                <w:lang w:eastAsia="nl-NL"/>
              </w:rPr>
              <w:t>Tijdsduur</w:t>
            </w:r>
          </w:p>
        </w:tc>
        <w:tc>
          <w:tcPr>
            <w:tcW w:w="1416" w:type="dxa"/>
            <w:gridSpan w:val="3"/>
            <w:vAlign w:val="center"/>
          </w:tcPr>
          <w:p w14:paraId="6606E6CA" w14:textId="77777777" w:rsidR="009D7B29" w:rsidRPr="00D332B6" w:rsidRDefault="009D7B29" w:rsidP="00063D00">
            <w:pPr>
              <w:pStyle w:val="Tekst"/>
              <w:spacing w:after="0"/>
              <w:rPr>
                <w:lang w:eastAsia="nl-NL"/>
              </w:rPr>
            </w:pPr>
            <w:r w:rsidRPr="00D332B6">
              <w:rPr>
                <w:lang w:eastAsia="nl-NL"/>
              </w:rPr>
              <w:t>1 uur</w:t>
            </w:r>
          </w:p>
        </w:tc>
        <w:tc>
          <w:tcPr>
            <w:tcW w:w="2552" w:type="dxa"/>
            <w:gridSpan w:val="4"/>
            <w:vAlign w:val="center"/>
          </w:tcPr>
          <w:p w14:paraId="31D0B95D" w14:textId="77777777" w:rsidR="009D7B29" w:rsidRPr="00D332B6" w:rsidRDefault="009D7B29" w:rsidP="00063D00">
            <w:pPr>
              <w:pStyle w:val="Tekst"/>
              <w:spacing w:after="0"/>
              <w:rPr>
                <w:b/>
                <w:lang w:eastAsia="nl-NL"/>
              </w:rPr>
            </w:pPr>
            <w:r w:rsidRPr="00D332B6">
              <w:rPr>
                <w:b/>
                <w:lang w:eastAsia="nl-NL"/>
              </w:rPr>
              <w:t>Effectief tijdsduur</w:t>
            </w:r>
          </w:p>
        </w:tc>
        <w:tc>
          <w:tcPr>
            <w:tcW w:w="1985" w:type="dxa"/>
            <w:gridSpan w:val="2"/>
            <w:vAlign w:val="center"/>
          </w:tcPr>
          <w:p w14:paraId="2F63F76F" w14:textId="77777777" w:rsidR="009D7B29" w:rsidRPr="00D332B6" w:rsidRDefault="009D7B29" w:rsidP="00063D00">
            <w:pPr>
              <w:pStyle w:val="Tekst"/>
              <w:spacing w:after="0"/>
              <w:rPr>
                <w:lang w:eastAsia="nl-NL"/>
              </w:rPr>
            </w:pPr>
          </w:p>
        </w:tc>
      </w:tr>
      <w:tr w:rsidR="009D7B29" w:rsidRPr="000F48F8" w14:paraId="2CD0EE0C" w14:textId="77777777" w:rsidTr="009D7B29">
        <w:trPr>
          <w:gridAfter w:val="1"/>
          <w:wAfter w:w="107" w:type="dxa"/>
          <w:trHeight w:val="454"/>
        </w:trPr>
        <w:tc>
          <w:tcPr>
            <w:tcW w:w="2547" w:type="dxa"/>
            <w:vAlign w:val="center"/>
          </w:tcPr>
          <w:p w14:paraId="1D4BE2FF" w14:textId="77777777" w:rsidR="009D7B29" w:rsidRPr="00D332B6" w:rsidRDefault="009D7B29" w:rsidP="00063D00">
            <w:pPr>
              <w:pStyle w:val="Tekst"/>
              <w:spacing w:after="0"/>
              <w:rPr>
                <w:b/>
                <w:bCs/>
                <w:lang w:eastAsia="nl-NL"/>
              </w:rPr>
            </w:pPr>
            <w:r>
              <w:rPr>
                <w:b/>
                <w:bCs/>
                <w:lang w:eastAsia="nl-NL"/>
              </w:rPr>
              <w:t>Oefening nummer</w:t>
            </w:r>
          </w:p>
        </w:tc>
        <w:tc>
          <w:tcPr>
            <w:tcW w:w="1416" w:type="dxa"/>
            <w:gridSpan w:val="3"/>
            <w:vAlign w:val="center"/>
          </w:tcPr>
          <w:p w14:paraId="03502143" w14:textId="7A67EAD2" w:rsidR="009D7B29" w:rsidRPr="00D22B6C" w:rsidRDefault="009D7B29" w:rsidP="00063D00">
            <w:pPr>
              <w:pStyle w:val="Tekst"/>
              <w:spacing w:after="0"/>
              <w:rPr>
                <w:bCs/>
                <w:sz w:val="20"/>
                <w:szCs w:val="20"/>
                <w:lang w:eastAsia="nl-NL"/>
              </w:rPr>
            </w:pPr>
            <w:r w:rsidRPr="00D22B6C">
              <w:rPr>
                <w:bCs/>
                <w:sz w:val="20"/>
                <w:szCs w:val="20"/>
                <w:lang w:eastAsia="nl-NL"/>
              </w:rPr>
              <w:t>PTO-0</w:t>
            </w:r>
            <w:r>
              <w:rPr>
                <w:bCs/>
                <w:sz w:val="20"/>
                <w:szCs w:val="20"/>
                <w:lang w:eastAsia="nl-NL"/>
              </w:rPr>
              <w:t>2</w:t>
            </w:r>
            <w:r w:rsidRPr="00D22B6C">
              <w:rPr>
                <w:bCs/>
                <w:sz w:val="20"/>
                <w:szCs w:val="20"/>
                <w:lang w:eastAsia="nl-NL"/>
              </w:rPr>
              <w:t>-0</w:t>
            </w:r>
            <w:r w:rsidR="00BE23BF">
              <w:rPr>
                <w:bCs/>
                <w:sz w:val="20"/>
                <w:szCs w:val="20"/>
                <w:lang w:eastAsia="nl-NL"/>
              </w:rPr>
              <w:t>2</w:t>
            </w:r>
          </w:p>
        </w:tc>
        <w:tc>
          <w:tcPr>
            <w:tcW w:w="1277" w:type="dxa"/>
            <w:gridSpan w:val="2"/>
            <w:vAlign w:val="center"/>
          </w:tcPr>
          <w:p w14:paraId="3418CBE6" w14:textId="77777777" w:rsidR="009D7B29" w:rsidRPr="000F48F8" w:rsidRDefault="009D7B29" w:rsidP="00063D00">
            <w:pPr>
              <w:pStyle w:val="Tekst"/>
              <w:spacing w:after="0"/>
              <w:rPr>
                <w:bCs/>
                <w:lang w:eastAsia="nl-NL"/>
              </w:rPr>
            </w:pPr>
            <w:r>
              <w:rPr>
                <w:bCs/>
                <w:lang w:eastAsia="nl-NL"/>
              </w:rPr>
              <w:t>Naam</w:t>
            </w:r>
          </w:p>
        </w:tc>
        <w:tc>
          <w:tcPr>
            <w:tcW w:w="3260" w:type="dxa"/>
            <w:gridSpan w:val="4"/>
            <w:vAlign w:val="center"/>
          </w:tcPr>
          <w:p w14:paraId="3653181D" w14:textId="706726E4" w:rsidR="009D7B29" w:rsidRPr="000F48F8" w:rsidRDefault="009D7B29" w:rsidP="00063D00">
            <w:pPr>
              <w:pStyle w:val="Tekst"/>
              <w:spacing w:after="0"/>
              <w:jc w:val="both"/>
              <w:rPr>
                <w:bCs/>
                <w:lang w:eastAsia="nl-NL"/>
              </w:rPr>
            </w:pPr>
            <w:r>
              <w:rPr>
                <w:bCs/>
                <w:lang w:eastAsia="nl-NL"/>
              </w:rPr>
              <w:t>Politicus</w:t>
            </w:r>
          </w:p>
        </w:tc>
      </w:tr>
      <w:tr w:rsidR="009D7B29" w:rsidRPr="00D332B6" w14:paraId="5CB5CB01" w14:textId="77777777" w:rsidTr="009D7B29">
        <w:trPr>
          <w:gridAfter w:val="1"/>
          <w:wAfter w:w="107" w:type="dxa"/>
          <w:trHeight w:val="454"/>
        </w:trPr>
        <w:tc>
          <w:tcPr>
            <w:tcW w:w="8500" w:type="dxa"/>
            <w:gridSpan w:val="10"/>
            <w:vAlign w:val="center"/>
          </w:tcPr>
          <w:p w14:paraId="3452849A" w14:textId="77777777" w:rsidR="009D7B29" w:rsidRPr="00D332B6" w:rsidRDefault="009D7B29" w:rsidP="00063D00">
            <w:pPr>
              <w:pStyle w:val="Tekst"/>
              <w:spacing w:after="0"/>
              <w:rPr>
                <w:b/>
                <w:bCs/>
                <w:lang w:eastAsia="nl-NL"/>
              </w:rPr>
            </w:pPr>
            <w:bookmarkStart w:id="0" w:name="_Hlk26166914"/>
            <w:r w:rsidRPr="00D332B6">
              <w:rPr>
                <w:b/>
                <w:bCs/>
                <w:lang w:eastAsia="nl-NL"/>
              </w:rPr>
              <w:t>Start repository</w:t>
            </w:r>
          </w:p>
        </w:tc>
      </w:tr>
      <w:tr w:rsidR="00CD5907" w14:paraId="75860F76" w14:textId="77777777" w:rsidTr="009D7B29">
        <w:trPr>
          <w:trHeight w:val="454"/>
        </w:trPr>
        <w:tc>
          <w:tcPr>
            <w:tcW w:w="8607" w:type="dxa"/>
            <w:gridSpan w:val="11"/>
            <w:vAlign w:val="center"/>
          </w:tcPr>
          <w:p w14:paraId="4A77EB2E" w14:textId="6FC464F9" w:rsidR="00CD5907" w:rsidRPr="00CD5907" w:rsidRDefault="00CD5907" w:rsidP="00063D00">
            <w:pPr>
              <w:pStyle w:val="Tekst"/>
              <w:spacing w:after="0"/>
              <w:rPr>
                <w:b/>
                <w:bCs/>
                <w:sz w:val="32"/>
                <w:szCs w:val="32"/>
                <w:lang w:eastAsia="nl-NL"/>
              </w:rPr>
            </w:pPr>
            <w:r w:rsidRPr="00CD5907">
              <w:rPr>
                <w:b/>
                <w:bCs/>
                <w:sz w:val="32"/>
                <w:szCs w:val="32"/>
                <w:lang w:eastAsia="nl-NL"/>
              </w:rPr>
              <w:t>Projecteigenschappen</w:t>
            </w:r>
          </w:p>
        </w:tc>
      </w:tr>
      <w:tr w:rsidR="00CD5907" w14:paraId="5EA43229" w14:textId="77777777" w:rsidTr="009D7B29">
        <w:trPr>
          <w:trHeight w:val="454"/>
        </w:trPr>
        <w:tc>
          <w:tcPr>
            <w:tcW w:w="2941" w:type="dxa"/>
            <w:gridSpan w:val="2"/>
            <w:vAlign w:val="center"/>
          </w:tcPr>
          <w:p w14:paraId="14D4ABD5" w14:textId="0BA607EA" w:rsidR="00CD5907" w:rsidRPr="00CD5907" w:rsidRDefault="00CD5907" w:rsidP="00063D00">
            <w:pPr>
              <w:pStyle w:val="Tekst"/>
              <w:spacing w:after="0"/>
              <w:rPr>
                <w:b/>
                <w:bCs/>
                <w:lang w:eastAsia="nl-NL"/>
              </w:rPr>
            </w:pPr>
            <w:r w:rsidRPr="00CD5907">
              <w:rPr>
                <w:b/>
                <w:bCs/>
                <w:lang w:eastAsia="nl-NL"/>
              </w:rPr>
              <w:t>Project/Solutionnaam</w:t>
            </w:r>
          </w:p>
        </w:tc>
        <w:tc>
          <w:tcPr>
            <w:tcW w:w="5666" w:type="dxa"/>
            <w:gridSpan w:val="9"/>
            <w:vAlign w:val="center"/>
          </w:tcPr>
          <w:p w14:paraId="6DB1F22A" w14:textId="5C9043A9" w:rsidR="00CD5907" w:rsidRDefault="009D7B29" w:rsidP="00063D00">
            <w:pPr>
              <w:pStyle w:val="Tekst"/>
              <w:spacing w:after="0"/>
              <w:rPr>
                <w:lang w:eastAsia="nl-NL"/>
              </w:rPr>
            </w:pPr>
            <w:r>
              <w:rPr>
                <w:lang w:eastAsia="nl-NL"/>
              </w:rPr>
              <w:t>PTO-</w:t>
            </w:r>
            <w:r w:rsidR="00DA5C7E">
              <w:rPr>
                <w:lang w:eastAsia="nl-NL"/>
              </w:rPr>
              <w:t>ToDo</w:t>
            </w:r>
          </w:p>
        </w:tc>
      </w:tr>
      <w:tr w:rsidR="00CD5907" w14:paraId="6003A591" w14:textId="77777777" w:rsidTr="009D7B29">
        <w:trPr>
          <w:trHeight w:val="454"/>
        </w:trPr>
        <w:tc>
          <w:tcPr>
            <w:tcW w:w="2941" w:type="dxa"/>
            <w:gridSpan w:val="2"/>
            <w:vAlign w:val="center"/>
          </w:tcPr>
          <w:p w14:paraId="4C204569" w14:textId="4F209341" w:rsidR="00CD5907" w:rsidRPr="00CD5907" w:rsidRDefault="00CD5907" w:rsidP="00063D00">
            <w:pPr>
              <w:pStyle w:val="Tekst"/>
              <w:spacing w:after="0"/>
              <w:rPr>
                <w:b/>
                <w:bCs/>
                <w:lang w:eastAsia="nl-NL"/>
              </w:rPr>
            </w:pPr>
            <w:r w:rsidRPr="00CD5907">
              <w:rPr>
                <w:b/>
                <w:bCs/>
                <w:lang w:eastAsia="nl-NL"/>
              </w:rPr>
              <w:t>Type</w:t>
            </w:r>
          </w:p>
        </w:tc>
        <w:tc>
          <w:tcPr>
            <w:tcW w:w="1329" w:type="dxa"/>
            <w:gridSpan w:val="3"/>
            <w:vAlign w:val="center"/>
          </w:tcPr>
          <w:p w14:paraId="0D13BA9E" w14:textId="0D9C748D" w:rsidR="00CD5907" w:rsidRDefault="00A333A9" w:rsidP="00063D00">
            <w:pPr>
              <w:pStyle w:val="Tekst"/>
              <w:spacing w:after="0"/>
              <w:rPr>
                <w:lang w:eastAsia="nl-NL"/>
              </w:rPr>
            </w:pPr>
            <w:sdt>
              <w:sdtPr>
                <w:rPr>
                  <w:lang w:eastAsia="nl-NL"/>
                </w:rPr>
                <w:id w:val="-743485499"/>
                <w14:checkbox>
                  <w14:checked w14:val="1"/>
                  <w14:checkedState w14:val="2612" w14:font="MS Gothic"/>
                  <w14:uncheckedState w14:val="2610" w14:font="MS Gothic"/>
                </w14:checkbox>
              </w:sdtPr>
              <w:sdtEndPr/>
              <w:sdtContent>
                <w:r w:rsidR="00CD5907">
                  <w:rPr>
                    <w:rFonts w:ascii="MS Gothic" w:eastAsia="MS Gothic" w:hAnsi="MS Gothic" w:hint="eastAsia"/>
                    <w:lang w:eastAsia="nl-NL"/>
                  </w:rPr>
                  <w:t>☒</w:t>
                </w:r>
              </w:sdtContent>
            </w:sdt>
            <w:r w:rsidR="00CD5907">
              <w:rPr>
                <w:lang w:eastAsia="nl-NL"/>
              </w:rPr>
              <w:t>WPF</w:t>
            </w:r>
          </w:p>
        </w:tc>
        <w:tc>
          <w:tcPr>
            <w:tcW w:w="1457" w:type="dxa"/>
            <w:gridSpan w:val="2"/>
            <w:vAlign w:val="center"/>
          </w:tcPr>
          <w:p w14:paraId="48EB0156" w14:textId="3E4FB58F" w:rsidR="00CD5907" w:rsidRDefault="00A333A9" w:rsidP="00063D00">
            <w:pPr>
              <w:pStyle w:val="Tekst"/>
              <w:spacing w:after="0"/>
              <w:rPr>
                <w:lang w:eastAsia="nl-NL"/>
              </w:rPr>
            </w:pPr>
            <w:sdt>
              <w:sdtPr>
                <w:rPr>
                  <w:lang w:eastAsia="nl-NL"/>
                </w:rPr>
                <w:id w:val="122740500"/>
                <w14:checkbox>
                  <w14:checked w14:val="0"/>
                  <w14:checkedState w14:val="2612" w14:font="MS Gothic"/>
                  <w14:uncheckedState w14:val="2610" w14:font="MS Gothic"/>
                </w14:checkbox>
              </w:sdtPr>
              <w:sdtEndPr/>
              <w:sdtContent>
                <w:r w:rsidR="00CD5907">
                  <w:rPr>
                    <w:rFonts w:ascii="MS Gothic" w:eastAsia="MS Gothic" w:hAnsi="MS Gothic" w:hint="eastAsia"/>
                    <w:lang w:eastAsia="nl-NL"/>
                  </w:rPr>
                  <w:t>☐</w:t>
                </w:r>
              </w:sdtContent>
            </w:sdt>
            <w:r w:rsidR="00CD5907">
              <w:rPr>
                <w:lang w:eastAsia="nl-NL"/>
              </w:rPr>
              <w:t>Console</w:t>
            </w:r>
          </w:p>
        </w:tc>
        <w:tc>
          <w:tcPr>
            <w:tcW w:w="1409" w:type="dxa"/>
            <w:gridSpan w:val="2"/>
            <w:vAlign w:val="center"/>
          </w:tcPr>
          <w:p w14:paraId="7A9F1415" w14:textId="526D4EF5" w:rsidR="00CD5907" w:rsidRDefault="00A333A9" w:rsidP="00063D00">
            <w:pPr>
              <w:pStyle w:val="Tekst"/>
              <w:spacing w:after="0"/>
              <w:rPr>
                <w:lang w:eastAsia="nl-NL"/>
              </w:rPr>
            </w:pPr>
            <w:sdt>
              <w:sdtPr>
                <w:rPr>
                  <w:lang w:eastAsia="nl-NL"/>
                </w:rPr>
                <w:id w:val="1167978263"/>
                <w14:checkbox>
                  <w14:checked w14:val="0"/>
                  <w14:checkedState w14:val="2612" w14:font="MS Gothic"/>
                  <w14:uncheckedState w14:val="2610" w14:font="MS Gothic"/>
                </w14:checkbox>
              </w:sdtPr>
              <w:sdtEndPr/>
              <w:sdtContent>
                <w:r w:rsidR="00CD5907">
                  <w:rPr>
                    <w:rFonts w:ascii="MS Gothic" w:eastAsia="MS Gothic" w:hAnsi="MS Gothic" w:hint="eastAsia"/>
                    <w:lang w:eastAsia="nl-NL"/>
                  </w:rPr>
                  <w:t>☐</w:t>
                </w:r>
              </w:sdtContent>
            </w:sdt>
            <w:r w:rsidR="00CD5907">
              <w:rPr>
                <w:lang w:eastAsia="nl-NL"/>
              </w:rPr>
              <w:t>Mobile</w:t>
            </w:r>
          </w:p>
        </w:tc>
        <w:tc>
          <w:tcPr>
            <w:tcW w:w="1471" w:type="dxa"/>
            <w:gridSpan w:val="2"/>
            <w:vAlign w:val="center"/>
          </w:tcPr>
          <w:p w14:paraId="4B5A3DDA" w14:textId="70F55FD5" w:rsidR="00CD5907" w:rsidRDefault="00A333A9" w:rsidP="00063D00">
            <w:pPr>
              <w:pStyle w:val="Tekst"/>
              <w:spacing w:after="0"/>
              <w:rPr>
                <w:lang w:eastAsia="nl-NL"/>
              </w:rPr>
            </w:pPr>
            <w:sdt>
              <w:sdtPr>
                <w:rPr>
                  <w:lang w:eastAsia="nl-NL"/>
                </w:rPr>
                <w:id w:val="178167705"/>
                <w14:checkbox>
                  <w14:checked w14:val="0"/>
                  <w14:checkedState w14:val="2612" w14:font="MS Gothic"/>
                  <w14:uncheckedState w14:val="2610" w14:font="MS Gothic"/>
                </w14:checkbox>
              </w:sdtPr>
              <w:sdtEndPr/>
              <w:sdtContent>
                <w:r w:rsidR="00CD5907">
                  <w:rPr>
                    <w:rFonts w:ascii="MS Gothic" w:eastAsia="MS Gothic" w:hAnsi="MS Gothic" w:hint="eastAsia"/>
                    <w:lang w:eastAsia="nl-NL"/>
                  </w:rPr>
                  <w:t>☐</w:t>
                </w:r>
              </w:sdtContent>
            </w:sdt>
            <w:r w:rsidR="00CD5907">
              <w:rPr>
                <w:lang w:eastAsia="nl-NL"/>
              </w:rPr>
              <w:t>Webapp</w:t>
            </w:r>
          </w:p>
        </w:tc>
      </w:tr>
      <w:bookmarkEnd w:id="0"/>
      <w:tr w:rsidR="009D7B29" w:rsidRPr="00D332B6" w14:paraId="489626D9" w14:textId="77777777" w:rsidTr="009D7B29">
        <w:trPr>
          <w:gridAfter w:val="4"/>
          <w:wAfter w:w="2880" w:type="dxa"/>
          <w:trHeight w:val="454"/>
        </w:trPr>
        <w:tc>
          <w:tcPr>
            <w:tcW w:w="2941" w:type="dxa"/>
            <w:gridSpan w:val="2"/>
          </w:tcPr>
          <w:p w14:paraId="0AD9A3A0" w14:textId="77777777" w:rsidR="009D7B29" w:rsidRPr="00D332B6" w:rsidRDefault="009D7B29" w:rsidP="00063D00">
            <w:pPr>
              <w:pStyle w:val="Tekst"/>
              <w:spacing w:after="0"/>
              <w:rPr>
                <w:b/>
                <w:bCs/>
                <w:lang w:eastAsia="nl-NL"/>
              </w:rPr>
            </w:pPr>
            <w:r>
              <w:rPr>
                <w:b/>
                <w:bCs/>
                <w:lang w:eastAsia="nl-NL"/>
              </w:rPr>
              <w:t>Indienen</w:t>
            </w:r>
          </w:p>
        </w:tc>
        <w:tc>
          <w:tcPr>
            <w:tcW w:w="1329" w:type="dxa"/>
            <w:gridSpan w:val="3"/>
          </w:tcPr>
          <w:p w14:paraId="5A66E280" w14:textId="23B8F331" w:rsidR="009D7B29" w:rsidRPr="00D332B6" w:rsidRDefault="00A333A9" w:rsidP="00063D00">
            <w:pPr>
              <w:pStyle w:val="Tekst"/>
              <w:spacing w:after="0"/>
              <w:rPr>
                <w:rFonts w:ascii="MS Gothic" w:eastAsia="MS Gothic" w:hAnsi="MS Gothic"/>
                <w:sz w:val="20"/>
                <w:szCs w:val="20"/>
                <w:lang w:eastAsia="nl-NL"/>
              </w:rPr>
            </w:pPr>
            <w:sdt>
              <w:sdtPr>
                <w:rPr>
                  <w:sz w:val="20"/>
                  <w:szCs w:val="20"/>
                  <w:lang w:eastAsia="nl-NL"/>
                </w:rPr>
                <w:id w:val="-1040980044"/>
                <w14:checkbox>
                  <w14:checked w14:val="1"/>
                  <w14:checkedState w14:val="2612" w14:font="MS Gothic"/>
                  <w14:uncheckedState w14:val="2610" w14:font="MS Gothic"/>
                </w14:checkbox>
              </w:sdtPr>
              <w:sdtEndPr/>
              <w:sdtContent>
                <w:r w:rsidR="00F026CE">
                  <w:rPr>
                    <w:rFonts w:ascii="MS Gothic" w:eastAsia="MS Gothic" w:hAnsi="MS Gothic" w:hint="eastAsia"/>
                    <w:sz w:val="20"/>
                    <w:szCs w:val="20"/>
                    <w:lang w:eastAsia="nl-NL"/>
                  </w:rPr>
                  <w:t>☒</w:t>
                </w:r>
              </w:sdtContent>
            </w:sdt>
            <w:r w:rsidR="009D7B29">
              <w:rPr>
                <w:sz w:val="20"/>
                <w:szCs w:val="20"/>
                <w:lang w:eastAsia="nl-NL"/>
              </w:rPr>
              <w:t>Toledo</w:t>
            </w:r>
          </w:p>
        </w:tc>
        <w:tc>
          <w:tcPr>
            <w:tcW w:w="1457" w:type="dxa"/>
            <w:gridSpan w:val="2"/>
          </w:tcPr>
          <w:p w14:paraId="380C3D3D" w14:textId="77777777" w:rsidR="009D7B29" w:rsidRPr="00D332B6" w:rsidRDefault="00A333A9" w:rsidP="00063D00">
            <w:pPr>
              <w:pStyle w:val="Tekst"/>
              <w:spacing w:after="0"/>
              <w:rPr>
                <w:rFonts w:ascii="MS Gothic" w:eastAsia="MS Gothic" w:hAnsi="MS Gothic"/>
                <w:sz w:val="20"/>
                <w:szCs w:val="20"/>
                <w:lang w:eastAsia="nl-NL"/>
              </w:rPr>
            </w:pPr>
            <w:sdt>
              <w:sdtPr>
                <w:rPr>
                  <w:sz w:val="20"/>
                  <w:szCs w:val="20"/>
                  <w:lang w:eastAsia="nl-NL"/>
                </w:rPr>
                <w:id w:val="419290413"/>
                <w14:checkbox>
                  <w14:checked w14:val="1"/>
                  <w14:checkedState w14:val="2612" w14:font="MS Gothic"/>
                  <w14:uncheckedState w14:val="2610" w14:font="MS Gothic"/>
                </w14:checkbox>
              </w:sdtPr>
              <w:sdtEndPr/>
              <w:sdtContent>
                <w:r w:rsidR="009D7B29">
                  <w:rPr>
                    <w:rFonts w:ascii="MS Gothic" w:eastAsia="MS Gothic" w:hAnsi="MS Gothic" w:hint="eastAsia"/>
                    <w:sz w:val="20"/>
                    <w:szCs w:val="20"/>
                    <w:lang w:eastAsia="nl-NL"/>
                  </w:rPr>
                  <w:t>☒</w:t>
                </w:r>
              </w:sdtContent>
            </w:sdt>
            <w:r w:rsidR="009D7B29">
              <w:rPr>
                <w:sz w:val="20"/>
                <w:szCs w:val="20"/>
                <w:lang w:eastAsia="nl-NL"/>
              </w:rPr>
              <w:t>Git Hub</w:t>
            </w:r>
          </w:p>
        </w:tc>
      </w:tr>
    </w:tbl>
    <w:p w14:paraId="67F79DCC" w14:textId="11F05BE7" w:rsidR="00DA5C7E" w:rsidRDefault="00DA5C7E" w:rsidP="00DA5C7E">
      <w:pPr>
        <w:pStyle w:val="Heading2"/>
        <w:spacing w:after="280"/>
      </w:pPr>
      <w:r>
        <w:t xml:space="preserve">Opdracht </w:t>
      </w:r>
    </w:p>
    <w:p w14:paraId="4A4D9532" w14:textId="3E4A288C" w:rsidR="00B14DD1" w:rsidRPr="00B14DD1" w:rsidRDefault="00DA5C7E" w:rsidP="00D900B2">
      <w:pPr>
        <w:spacing w:before="100" w:beforeAutospacing="1" w:after="100" w:afterAutospacing="1"/>
        <w:rPr>
          <w:rFonts w:ascii="Times New Roman" w:eastAsia="Times New Roman" w:hAnsi="Times New Roman" w:cs="Times New Roman"/>
          <w:szCs w:val="24"/>
          <w:lang w:eastAsia="nl-BE"/>
        </w:rPr>
      </w:pPr>
      <w:r w:rsidRPr="00156C63">
        <w:rPr>
          <w:rFonts w:ascii="Times New Roman" w:eastAsia="Times New Roman" w:hAnsi="Times New Roman" w:cs="Times New Roman"/>
          <w:szCs w:val="24"/>
          <w:lang w:eastAsia="nl-BE"/>
        </w:rPr>
        <w:t xml:space="preserve">Maak een </w:t>
      </w:r>
      <w:r w:rsidR="00B14DD1">
        <w:rPr>
          <w:rFonts w:ascii="Times New Roman" w:eastAsia="Times New Roman" w:hAnsi="Times New Roman" w:cs="Times New Roman"/>
          <w:b/>
          <w:bCs/>
          <w:szCs w:val="24"/>
          <w:lang w:eastAsia="nl-BE"/>
        </w:rPr>
        <w:t xml:space="preserve">Teller </w:t>
      </w:r>
      <w:r w:rsidRPr="00156C63">
        <w:rPr>
          <w:rFonts w:ascii="Times New Roman" w:eastAsia="Times New Roman" w:hAnsi="Times New Roman" w:cs="Times New Roman"/>
          <w:szCs w:val="24"/>
          <w:lang w:eastAsia="nl-BE"/>
        </w:rPr>
        <w:t xml:space="preserve">applicatie om </w:t>
      </w:r>
      <w:r w:rsidR="00B14DD1">
        <w:rPr>
          <w:rFonts w:ascii="Times New Roman" w:eastAsia="Times New Roman" w:hAnsi="Times New Roman" w:cs="Times New Roman"/>
          <w:szCs w:val="24"/>
          <w:lang w:eastAsia="nl-BE"/>
        </w:rPr>
        <w:t>voor het bijhouden van het aantal:</w:t>
      </w:r>
      <w:r w:rsidR="00D900B2">
        <w:rPr>
          <w:rFonts w:ascii="Times New Roman" w:eastAsia="Times New Roman" w:hAnsi="Times New Roman" w:cs="Times New Roman"/>
          <w:szCs w:val="24"/>
          <w:lang w:eastAsia="nl-BE"/>
        </w:rPr>
        <w:t xml:space="preserve"> k</w:t>
      </w:r>
      <w:r w:rsidR="00B14DD1">
        <w:rPr>
          <w:rFonts w:ascii="Times New Roman" w:eastAsia="Times New Roman" w:hAnsi="Times New Roman" w:cs="Times New Roman"/>
          <w:szCs w:val="24"/>
          <w:lang w:eastAsia="nl-BE"/>
        </w:rPr>
        <w:t>lanten</w:t>
      </w:r>
      <w:r w:rsidR="00D900B2">
        <w:rPr>
          <w:rFonts w:ascii="Times New Roman" w:eastAsia="Times New Roman" w:hAnsi="Times New Roman" w:cs="Times New Roman"/>
          <w:szCs w:val="24"/>
          <w:lang w:eastAsia="nl-BE"/>
        </w:rPr>
        <w:t>, p</w:t>
      </w:r>
      <w:r w:rsidR="00B14DD1">
        <w:rPr>
          <w:rFonts w:ascii="Times New Roman" w:eastAsia="Times New Roman" w:hAnsi="Times New Roman" w:cs="Times New Roman"/>
          <w:szCs w:val="24"/>
          <w:lang w:eastAsia="nl-BE"/>
        </w:rPr>
        <w:t>assagier</w:t>
      </w:r>
      <w:r w:rsidR="00D900B2">
        <w:rPr>
          <w:rFonts w:ascii="Times New Roman" w:eastAsia="Times New Roman" w:hAnsi="Times New Roman" w:cs="Times New Roman"/>
          <w:szCs w:val="24"/>
          <w:lang w:eastAsia="nl-BE"/>
        </w:rPr>
        <w:t>s, t</w:t>
      </w:r>
      <w:r w:rsidR="00B14DD1">
        <w:rPr>
          <w:rFonts w:ascii="Times New Roman" w:eastAsia="Times New Roman" w:hAnsi="Times New Roman" w:cs="Times New Roman"/>
          <w:szCs w:val="24"/>
          <w:lang w:eastAsia="nl-BE"/>
        </w:rPr>
        <w:t>oeschouwers</w:t>
      </w:r>
      <w:r w:rsidR="00D900B2">
        <w:rPr>
          <w:rFonts w:ascii="Times New Roman" w:eastAsia="Times New Roman" w:hAnsi="Times New Roman" w:cs="Times New Roman"/>
          <w:szCs w:val="24"/>
          <w:lang w:eastAsia="nl-BE"/>
        </w:rPr>
        <w:t xml:space="preserve">, </w:t>
      </w:r>
      <w:r w:rsidR="00B14DD1">
        <w:rPr>
          <w:rFonts w:ascii="Times New Roman" w:eastAsia="Times New Roman" w:hAnsi="Times New Roman" w:cs="Times New Roman"/>
          <w:szCs w:val="24"/>
          <w:lang w:eastAsia="nl-BE"/>
        </w:rPr>
        <w:t>…</w:t>
      </w:r>
    </w:p>
    <w:p w14:paraId="66C9AFC9" w14:textId="35B1257B" w:rsidR="00D74F7A" w:rsidRPr="00D74F7A" w:rsidRDefault="00D74F7A" w:rsidP="00DA5C7E">
      <w:pPr>
        <w:pStyle w:val="Heading2"/>
        <w:spacing w:after="280"/>
      </w:pPr>
      <w:r w:rsidRPr="00D74F7A">
        <w:t>Functionele omschrijving</w:t>
      </w:r>
    </w:p>
    <w:p w14:paraId="60792563" w14:textId="77777777" w:rsidR="00B14DD1" w:rsidRPr="00B14DD1" w:rsidRDefault="00B14DD1" w:rsidP="00D900B2">
      <w:pPr>
        <w:numPr>
          <w:ilvl w:val="0"/>
          <w:numId w:val="20"/>
        </w:numPr>
        <w:spacing w:after="120"/>
        <w:rPr>
          <w:rFonts w:ascii="Times New Roman" w:eastAsia="Times New Roman" w:hAnsi="Times New Roman" w:cs="Times New Roman"/>
          <w:szCs w:val="24"/>
          <w:lang w:eastAsia="nl-BE"/>
        </w:rPr>
      </w:pPr>
      <w:r w:rsidRPr="00B14DD1">
        <w:rPr>
          <w:rFonts w:ascii="Times New Roman" w:eastAsia="Times New Roman" w:hAnsi="Times New Roman" w:cs="Times New Roman"/>
          <w:szCs w:val="24"/>
          <w:lang w:val="nl-NL" w:eastAsia="nl-BE"/>
        </w:rPr>
        <w:t>Display met de stand v/ teller.</w:t>
      </w:r>
    </w:p>
    <w:p w14:paraId="229C43A6" w14:textId="77777777" w:rsidR="00B14DD1" w:rsidRPr="00B14DD1" w:rsidRDefault="00B14DD1" w:rsidP="00D900B2">
      <w:pPr>
        <w:numPr>
          <w:ilvl w:val="0"/>
          <w:numId w:val="20"/>
        </w:numPr>
        <w:spacing w:after="120"/>
        <w:rPr>
          <w:rFonts w:ascii="Times New Roman" w:eastAsia="Times New Roman" w:hAnsi="Times New Roman" w:cs="Times New Roman"/>
          <w:szCs w:val="24"/>
          <w:lang w:eastAsia="nl-BE"/>
        </w:rPr>
      </w:pPr>
      <w:r w:rsidRPr="00B14DD1">
        <w:rPr>
          <w:rFonts w:ascii="Times New Roman" w:eastAsia="Times New Roman" w:hAnsi="Times New Roman" w:cs="Times New Roman"/>
          <w:szCs w:val="24"/>
          <w:lang w:val="nl-NL" w:eastAsia="nl-BE"/>
        </w:rPr>
        <w:t>Toets voor het verhogen van deteller met 1.</w:t>
      </w:r>
    </w:p>
    <w:p w14:paraId="5FDBF45F" w14:textId="77777777" w:rsidR="00B14DD1" w:rsidRPr="00B14DD1" w:rsidRDefault="00B14DD1" w:rsidP="00D900B2">
      <w:pPr>
        <w:numPr>
          <w:ilvl w:val="0"/>
          <w:numId w:val="20"/>
        </w:numPr>
        <w:spacing w:after="120"/>
        <w:rPr>
          <w:rFonts w:ascii="Times New Roman" w:eastAsia="Times New Roman" w:hAnsi="Times New Roman" w:cs="Times New Roman"/>
          <w:szCs w:val="24"/>
          <w:lang w:eastAsia="nl-BE"/>
        </w:rPr>
      </w:pPr>
      <w:r w:rsidRPr="00B14DD1">
        <w:rPr>
          <w:rFonts w:ascii="Times New Roman" w:eastAsia="Times New Roman" w:hAnsi="Times New Roman" w:cs="Times New Roman"/>
          <w:szCs w:val="24"/>
          <w:lang w:val="nl-NL" w:eastAsia="nl-BE"/>
        </w:rPr>
        <w:t>Toets voor de teller terug op 0 te zetten.</w:t>
      </w:r>
    </w:p>
    <w:p w14:paraId="143ABBC7" w14:textId="77777777" w:rsidR="00B14DD1" w:rsidRPr="00B14DD1" w:rsidRDefault="00B14DD1" w:rsidP="00D900B2">
      <w:pPr>
        <w:numPr>
          <w:ilvl w:val="0"/>
          <w:numId w:val="20"/>
        </w:numPr>
        <w:spacing w:after="120"/>
        <w:rPr>
          <w:rFonts w:ascii="Times New Roman" w:eastAsia="Times New Roman" w:hAnsi="Times New Roman" w:cs="Times New Roman"/>
          <w:szCs w:val="24"/>
          <w:lang w:eastAsia="nl-BE"/>
        </w:rPr>
      </w:pPr>
      <w:r w:rsidRPr="00B14DD1">
        <w:rPr>
          <w:rFonts w:ascii="Times New Roman" w:eastAsia="Times New Roman" w:hAnsi="Times New Roman" w:cs="Times New Roman"/>
          <w:szCs w:val="24"/>
          <w:lang w:val="nl-NL" w:eastAsia="nl-BE"/>
        </w:rPr>
        <w:t>Toets voor de tellen aan en uit te zetten</w:t>
      </w:r>
    </w:p>
    <w:p w14:paraId="0D352843" w14:textId="77777777" w:rsidR="00DA5C7E" w:rsidRPr="00156C63" w:rsidRDefault="00DA5C7E" w:rsidP="00D900B2">
      <w:pPr>
        <w:numPr>
          <w:ilvl w:val="0"/>
          <w:numId w:val="20"/>
        </w:numPr>
        <w:spacing w:after="120"/>
        <w:rPr>
          <w:rFonts w:ascii="Times New Roman" w:eastAsia="Times New Roman" w:hAnsi="Times New Roman" w:cs="Times New Roman"/>
          <w:szCs w:val="24"/>
          <w:lang w:eastAsia="nl-BE"/>
        </w:rPr>
      </w:pPr>
      <w:r w:rsidRPr="00156C63">
        <w:rPr>
          <w:rFonts w:ascii="Times New Roman" w:eastAsia="Times New Roman" w:hAnsi="Times New Roman" w:cs="Times New Roman"/>
          <w:szCs w:val="24"/>
          <w:lang w:eastAsia="nl-BE"/>
        </w:rPr>
        <w:t>...</w:t>
      </w:r>
    </w:p>
    <w:p w14:paraId="082CB152" w14:textId="6D401699" w:rsidR="00D74F7A" w:rsidRDefault="00D900B2" w:rsidP="00D74F7A">
      <w:pPr>
        <w:pStyle w:val="Heading2"/>
      </w:pPr>
      <w:r>
        <w:t>Omschrijving van het probleem</w:t>
      </w:r>
    </w:p>
    <w:p w14:paraId="70F3AB2C" w14:textId="70621ED7" w:rsidR="00D900B2" w:rsidRPr="00D900B2" w:rsidRDefault="00D900B2" w:rsidP="00D900B2">
      <w:pPr>
        <w:rPr>
          <w:lang w:eastAsia="nl-BE"/>
        </w:rPr>
      </w:pPr>
      <w:r w:rsidRPr="00D900B2">
        <w:rPr>
          <w:lang w:eastAsia="nl-BE"/>
        </w:rPr>
        <w:t xml:space="preserve">Een teller dient om het aantal maal van een bepaalde gebeurtenis bij te houden. Hij kan in- en uitgeschakeld worden. Als </w:t>
      </w:r>
      <w:r>
        <w:rPr>
          <w:lang w:eastAsia="nl-BE"/>
        </w:rPr>
        <w:t>de</w:t>
      </w:r>
      <w:r w:rsidRPr="00D900B2">
        <w:rPr>
          <w:lang w:eastAsia="nl-BE"/>
        </w:rPr>
        <w:t xml:space="preserve"> is teller ingeschakeld, </w:t>
      </w:r>
      <w:r>
        <w:rPr>
          <w:lang w:eastAsia="nl-BE"/>
        </w:rPr>
        <w:t xml:space="preserve">dan </w:t>
      </w:r>
      <w:r w:rsidRPr="00D900B2">
        <w:rPr>
          <w:lang w:eastAsia="nl-BE"/>
        </w:rPr>
        <w:t>beschikt hij over de mogelijkheid om de waarde mede te delen of kan hij met een verhoogd worden. Hij kan ook terug op nul gezet worden. Indien een teller uitgeschakeld is, geeft de display steeds een nul weer en reageren de knoppen om te resetten en de waarde te verhogen niet.</w:t>
      </w:r>
    </w:p>
    <w:p w14:paraId="78B415E0" w14:textId="7F46031B" w:rsidR="00DA5C7E" w:rsidRPr="00DA5C7E" w:rsidRDefault="00DA5C7E" w:rsidP="00D900B2">
      <w:pPr>
        <w:rPr>
          <w:lang w:eastAsia="nl-NL"/>
        </w:rPr>
      </w:pPr>
    </w:p>
    <w:p w14:paraId="561076B6" w14:textId="3A91E22F" w:rsidR="002D7489" w:rsidRDefault="002D7489" w:rsidP="00DA5C7E">
      <w:pPr>
        <w:pStyle w:val="Figuur"/>
      </w:pPr>
    </w:p>
    <w:p w14:paraId="1F7D3B66" w14:textId="372D9FD9" w:rsidR="00D74F7A" w:rsidRDefault="00D900B2" w:rsidP="00D74F7A">
      <w:pPr>
        <w:pStyle w:val="Heading2"/>
      </w:pPr>
      <w:r>
        <w:lastRenderedPageBreak/>
        <w:t>UML-Schema</w:t>
      </w:r>
    </w:p>
    <w:p w14:paraId="6C5A0B6A" w14:textId="10CEB5BB" w:rsidR="00A333A9" w:rsidRPr="00A333A9" w:rsidRDefault="00A333A9" w:rsidP="00A333A9">
      <w:pPr>
        <w:rPr>
          <w:lang w:eastAsia="nl-NL"/>
        </w:rPr>
      </w:pPr>
      <w:r>
        <w:rPr>
          <w:lang w:eastAsia="nl-NL"/>
        </w:rPr>
        <w:t>Werk met properties welke uit getters en setters bestaan</w:t>
      </w:r>
    </w:p>
    <w:p w14:paraId="20ADB953" w14:textId="727F1B2C" w:rsidR="00D900B2" w:rsidRDefault="00D900B2" w:rsidP="00D900B2">
      <w:pPr>
        <w:pStyle w:val="Tekst"/>
        <w:rPr>
          <w:lang w:eastAsia="nl-BE"/>
        </w:rPr>
      </w:pPr>
      <w:r>
        <w:rPr>
          <w:noProof/>
          <w:lang w:eastAsia="nl-BE"/>
        </w:rPr>
        <w:drawing>
          <wp:inline distT="0" distB="0" distL="0" distR="0" wp14:anchorId="70D5CFC0" wp14:editId="196EFBD9">
            <wp:extent cx="2491652" cy="1801724"/>
            <wp:effectExtent l="0" t="0" r="444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8187" cy="1813680"/>
                    </a:xfrm>
                    <a:prstGeom prst="rect">
                      <a:avLst/>
                    </a:prstGeom>
                    <a:noFill/>
                  </pic:spPr>
                </pic:pic>
              </a:graphicData>
            </a:graphic>
          </wp:inline>
        </w:drawing>
      </w:r>
    </w:p>
    <w:p w14:paraId="20C9FAC6" w14:textId="52DFADEF" w:rsidR="00D900B2" w:rsidRDefault="00D900B2" w:rsidP="00D900B2">
      <w:pPr>
        <w:pStyle w:val="Heading2"/>
      </w:pPr>
      <w:r>
        <w:t>Layout</w:t>
      </w:r>
    </w:p>
    <w:p w14:paraId="52521999" w14:textId="6EEBFC02" w:rsidR="00063D00" w:rsidRDefault="00D900B2" w:rsidP="00D900B2">
      <w:pPr>
        <w:pStyle w:val="Tekst"/>
      </w:pPr>
      <w:r w:rsidRPr="00D900B2">
        <w:rPr>
          <w:noProof/>
        </w:rPr>
        <w:drawing>
          <wp:inline distT="0" distB="0" distL="0" distR="0" wp14:anchorId="6E2FD310" wp14:editId="3BC10646">
            <wp:extent cx="2938922" cy="2214578"/>
            <wp:effectExtent l="0" t="0" r="13970" b="14605"/>
            <wp:docPr id="5" name="teller.png" descr="J:\EigenCursusMateriaal\presentaties2009-2010\hgi\OOP\teller.png">
              <a:extLst xmlns:a="http://schemas.openxmlformats.org/drawingml/2006/main">
                <a:ext uri="{FF2B5EF4-FFF2-40B4-BE49-F238E27FC236}">
                  <a16:creationId xmlns:a16="http://schemas.microsoft.com/office/drawing/2014/main" id="{E157C5E0-9CDE-4C09-96B8-FC65AD7FDF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ller.png" descr="J:\EigenCursusMateriaal\presentaties2009-2010\hgi\OOP\teller.png">
                      <a:extLst>
                        <a:ext uri="{FF2B5EF4-FFF2-40B4-BE49-F238E27FC236}">
                          <a16:creationId xmlns:a16="http://schemas.microsoft.com/office/drawing/2014/main" id="{E157C5E0-9CDE-4C09-96B8-FC65AD7FDF45}"/>
                        </a:ext>
                      </a:extLst>
                    </pic:cNvPr>
                    <pic:cNvPicPr>
                      <a:picLocks noChangeAspect="1"/>
                    </pic:cNvPicPr>
                  </pic:nvPicPr>
                  <pic:blipFill>
                    <a:blip r:embed="rId9" r:link="rId10" cstate="print"/>
                    <a:stretch>
                      <a:fillRect/>
                    </a:stretch>
                  </pic:blipFill>
                  <pic:spPr>
                    <a:xfrm>
                      <a:off x="0" y="0"/>
                      <a:ext cx="2938922" cy="2214578"/>
                    </a:xfrm>
                    <a:prstGeom prst="rect">
                      <a:avLst/>
                    </a:prstGeom>
                  </pic:spPr>
                </pic:pic>
              </a:graphicData>
            </a:graphic>
          </wp:inline>
        </w:drawing>
      </w:r>
    </w:p>
    <w:p w14:paraId="2187AA3C" w14:textId="6B9319F1" w:rsidR="00063D00" w:rsidRDefault="00063D00" w:rsidP="00063D00">
      <w:pPr>
        <w:pStyle w:val="Caption"/>
        <w:rPr>
          <w:lang w:eastAsia="nl-BE"/>
        </w:rPr>
      </w:pPr>
      <w:r>
        <w:t xml:space="preserve">Figuur </w:t>
      </w:r>
      <w:r>
        <w:rPr>
          <w:lang w:eastAsia="nl-BE"/>
        </w:rPr>
        <w:fldChar w:fldCharType="begin"/>
      </w:r>
      <w:r>
        <w:rPr>
          <w:lang w:eastAsia="nl-BE"/>
        </w:rPr>
        <w:instrText xml:space="preserve"> SEQ Figuur \* ARABIC </w:instrText>
      </w:r>
      <w:r>
        <w:rPr>
          <w:lang w:eastAsia="nl-BE"/>
        </w:rPr>
        <w:fldChar w:fldCharType="separate"/>
      </w:r>
      <w:r>
        <w:rPr>
          <w:noProof/>
          <w:lang w:eastAsia="nl-BE"/>
        </w:rPr>
        <w:t>2</w:t>
      </w:r>
      <w:r>
        <w:rPr>
          <w:lang w:eastAsia="nl-BE"/>
        </w:rPr>
        <w:fldChar w:fldCharType="end"/>
      </w:r>
    </w:p>
    <w:p w14:paraId="00B204C0" w14:textId="316203A9" w:rsidR="00640CC0" w:rsidRPr="00640CC0" w:rsidRDefault="006D6359" w:rsidP="00E015FB">
      <w:pPr>
        <w:pStyle w:val="Heading1"/>
      </w:pPr>
      <w:r>
        <w:t>Feedback</w:t>
      </w:r>
    </w:p>
    <w:sectPr w:rsidR="00640CC0" w:rsidRPr="00640CC0" w:rsidSect="007464D9">
      <w:headerReference w:type="even" r:id="rId11"/>
      <w:headerReference w:type="default" r:id="rId12"/>
      <w:footerReference w:type="default" r:id="rId13"/>
      <w:headerReference w:type="first" r:id="rId14"/>
      <w:footerReference w:type="first" r:id="rId15"/>
      <w:pgSz w:w="11906" w:h="16838" w:code="9"/>
      <w:pgMar w:top="1871" w:right="1418" w:bottom="1531" w:left="1871" w:header="567"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16EF4" w14:textId="77777777" w:rsidR="002D7489" w:rsidRDefault="002D7489" w:rsidP="00674E3F">
      <w:r>
        <w:separator/>
      </w:r>
    </w:p>
  </w:endnote>
  <w:endnote w:type="continuationSeparator" w:id="0">
    <w:p w14:paraId="08520FEF" w14:textId="77777777" w:rsidR="002D7489" w:rsidRDefault="002D7489" w:rsidP="00674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D0331" w14:textId="77777777" w:rsidR="007464D9" w:rsidRDefault="007464D9" w:rsidP="007464D9">
    <w:pPr>
      <w:pStyle w:val="Footer"/>
      <w:ind w:firstLine="1416"/>
    </w:pPr>
    <w:r>
      <w:rPr>
        <w:noProof/>
      </w:rPr>
      <w:drawing>
        <wp:anchor distT="0" distB="0" distL="114300" distR="114300" simplePos="0" relativeHeight="251667456" behindDoc="1" locked="0" layoutInCell="1" allowOverlap="1" wp14:anchorId="61C108E1" wp14:editId="457E997F">
          <wp:simplePos x="0" y="0"/>
          <wp:positionH relativeFrom="page">
            <wp:posOffset>0</wp:posOffset>
          </wp:positionH>
          <wp:positionV relativeFrom="page">
            <wp:posOffset>9613097</wp:posOffset>
          </wp:positionV>
          <wp:extent cx="1788160" cy="1078865"/>
          <wp:effectExtent l="0" t="0" r="2540" b="6985"/>
          <wp:wrapNone/>
          <wp:docPr id="9"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s-campus-brussel.jpg"/>
                  <pic:cNvPicPr/>
                </pic:nvPicPr>
                <pic:blipFill rotWithShape="1">
                  <a:blip r:embed="rId1">
                    <a:extLst>
                      <a:ext uri="{28A0092B-C50C-407E-A947-70E740481C1C}">
                        <a14:useLocalDpi xmlns:a14="http://schemas.microsoft.com/office/drawing/2010/main" val="0"/>
                      </a:ext>
                    </a:extLst>
                  </a:blip>
                  <a:srcRect t="40045" r="61789"/>
                  <a:stretch/>
                </pic:blipFill>
                <pic:spPr bwMode="auto">
                  <a:xfrm>
                    <a:off x="0" y="0"/>
                    <a:ext cx="1788160" cy="1078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ab/>
    </w:r>
    <w:r>
      <w:rPr>
        <w:noProof/>
      </w:rPr>
      <w:tab/>
    </w:r>
    <w:r>
      <w:fldChar w:fldCharType="begin"/>
    </w:r>
    <w:r>
      <w:instrText xml:space="preserve"> PAGE   \* MERGEFORMAT </w:instrText>
    </w:r>
    <w:r>
      <w:fldChar w:fldCharType="separate"/>
    </w:r>
    <w:r>
      <w:t>2</w:t>
    </w:r>
    <w:r>
      <w:fldChar w:fldCharType="end"/>
    </w:r>
    <w:r>
      <w:t xml:space="preserve"> / </w:t>
    </w:r>
    <w:fldSimple w:instr=" NUMPAGES   \* MERGEFORMAT ">
      <w:r>
        <w:t>3</w:t>
      </w:r>
    </w:fldSimple>
  </w:p>
  <w:p w14:paraId="64202486" w14:textId="77777777" w:rsidR="007464D9" w:rsidRDefault="007464D9">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418BC" w14:textId="77777777" w:rsidR="00F6227C" w:rsidRDefault="00F6227C" w:rsidP="00DD6D91">
    <w:pPr>
      <w:pStyle w:val="Footer"/>
      <w:ind w:firstLine="1416"/>
    </w:pPr>
    <w:r>
      <w:rPr>
        <w:noProof/>
      </w:rPr>
      <w:drawing>
        <wp:anchor distT="0" distB="0" distL="114300" distR="114300" simplePos="0" relativeHeight="251663360" behindDoc="1" locked="0" layoutInCell="1" allowOverlap="1" wp14:anchorId="24D37D59" wp14:editId="607C7B7F">
          <wp:simplePos x="0" y="0"/>
          <wp:positionH relativeFrom="page">
            <wp:posOffset>0</wp:posOffset>
          </wp:positionH>
          <wp:positionV relativeFrom="page">
            <wp:posOffset>9613097</wp:posOffset>
          </wp:positionV>
          <wp:extent cx="1788160" cy="1078865"/>
          <wp:effectExtent l="0" t="0" r="2540" b="6985"/>
          <wp:wrapNone/>
          <wp:docPr id="7"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s-campus-brussel.jpg"/>
                  <pic:cNvPicPr/>
                </pic:nvPicPr>
                <pic:blipFill rotWithShape="1">
                  <a:blip r:embed="rId1">
                    <a:extLst>
                      <a:ext uri="{28A0092B-C50C-407E-A947-70E740481C1C}">
                        <a14:useLocalDpi xmlns:a14="http://schemas.microsoft.com/office/drawing/2010/main" val="0"/>
                      </a:ext>
                    </a:extLst>
                  </a:blip>
                  <a:srcRect t="40045" r="61789"/>
                  <a:stretch/>
                </pic:blipFill>
                <pic:spPr bwMode="auto">
                  <a:xfrm>
                    <a:off x="0" y="0"/>
                    <a:ext cx="1788160" cy="1078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ab/>
    </w:r>
    <w:r>
      <w:rPr>
        <w:noProof/>
      </w:rPr>
      <w:tab/>
    </w:r>
    <w:r>
      <w:fldChar w:fldCharType="begin"/>
    </w:r>
    <w:r>
      <w:instrText xml:space="preserve"> PAGE   \* MERGEFORMAT </w:instrText>
    </w:r>
    <w:r>
      <w:fldChar w:fldCharType="separate"/>
    </w:r>
    <w:r>
      <w:t>2</w:t>
    </w:r>
    <w:r>
      <w:fldChar w:fldCharType="end"/>
    </w:r>
    <w:r>
      <w:t xml:space="preserve"> / </w:t>
    </w:r>
    <w:fldSimple w:instr=" NUMPAGES   \* MERGEFORMAT ">
      <w:r>
        <w:t>2</w:t>
      </w:r>
    </w:fldSimple>
  </w:p>
  <w:p w14:paraId="7785ABED" w14:textId="77777777" w:rsidR="00F6227C" w:rsidRDefault="00F6227C">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83527" w14:textId="77777777" w:rsidR="002D7489" w:rsidRDefault="002D7489" w:rsidP="00674E3F">
      <w:r>
        <w:separator/>
      </w:r>
    </w:p>
  </w:footnote>
  <w:footnote w:type="continuationSeparator" w:id="0">
    <w:p w14:paraId="425CF44A" w14:textId="77777777" w:rsidR="002D7489" w:rsidRDefault="002D7489" w:rsidP="00674E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6C241" w14:textId="6E2EA0C6" w:rsidR="008E216B" w:rsidRDefault="00820727" w:rsidP="00820727">
    <w:pPr>
      <w:pStyle w:val="Header"/>
      <w:tabs>
        <w:tab w:val="clear" w:pos="4253"/>
        <w:tab w:val="clear" w:pos="8505"/>
      </w:tabs>
      <w:ind w:right="-170"/>
      <w:jc w:val="right"/>
    </w:pPr>
    <w:r>
      <w:t xml:space="preserve">Labo: </w:t>
    </w:r>
    <w:fldSimple w:instr=" TITLE   \* MERGEFORMAT ">
      <w:r w:rsidR="008E216B">
        <w:t>Politicus</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2E642" w14:textId="306E953A" w:rsidR="007464D9" w:rsidRPr="007170BD" w:rsidRDefault="007170BD" w:rsidP="007170BD">
    <w:pPr>
      <w:pStyle w:val="Header"/>
    </w:pPr>
    <w:r w:rsidRPr="004B751C">
      <w:t>Programmeertechnieken &amp; ontwerpen</w:t>
    </w:r>
    <w:r w:rsidRPr="004B751C">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74A58" w14:textId="315563F4" w:rsidR="004B751C" w:rsidRPr="004B751C" w:rsidRDefault="004B751C" w:rsidP="004B751C">
    <w:pPr>
      <w:pStyle w:val="Header"/>
    </w:pPr>
    <w:r w:rsidRPr="004B751C">
      <w:t>Programmeertechnieken &amp; ontwerpen</w:t>
    </w:r>
    <w:r w:rsidRPr="004B751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56A486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83E7E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3B6F4E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BA8CEF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592565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B5265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D54CD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96DF3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F3A0D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F941A8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AA66BC"/>
    <w:multiLevelType w:val="hybridMultilevel"/>
    <w:tmpl w:val="21E6D6F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0C1B129E"/>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E0E64F7"/>
    <w:multiLevelType w:val="hybridMultilevel"/>
    <w:tmpl w:val="5BDEE516"/>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3" w15:restartNumberingAfterBreak="0">
    <w:nsid w:val="0ED4165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87C709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3007254"/>
    <w:multiLevelType w:val="multilevel"/>
    <w:tmpl w:val="6C7EB874"/>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3B21D2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8684F88"/>
    <w:multiLevelType w:val="multilevel"/>
    <w:tmpl w:val="6C7EB874"/>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0F6151C"/>
    <w:multiLevelType w:val="multilevel"/>
    <w:tmpl w:val="FF08616C"/>
    <w:lvl w:ilvl="0">
      <w:start w:val="1"/>
      <w:numFmt w:val="decimal"/>
      <w:lvlText w:val="%1."/>
      <w:lvlJc w:val="left"/>
      <w:pPr>
        <w:ind w:left="425" w:hanging="425"/>
      </w:pPr>
      <w:rPr>
        <w:rFonts w:hint="default"/>
      </w:rPr>
    </w:lvl>
    <w:lvl w:ilvl="1">
      <w:start w:val="1"/>
      <w:numFmt w:val="decimal"/>
      <w:lvlText w:val="%1.%2."/>
      <w:lvlJc w:val="left"/>
      <w:pPr>
        <w:ind w:left="425" w:hanging="42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A0154F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7C61A56"/>
    <w:multiLevelType w:val="multilevel"/>
    <w:tmpl w:val="199CD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9621D4"/>
    <w:multiLevelType w:val="hybridMultilevel"/>
    <w:tmpl w:val="15FA76F8"/>
    <w:lvl w:ilvl="0" w:tplc="6596B5C4">
      <w:start w:val="1"/>
      <w:numFmt w:val="bullet"/>
      <w:lvlText w:val="•"/>
      <w:lvlJc w:val="left"/>
      <w:pPr>
        <w:tabs>
          <w:tab w:val="num" w:pos="720"/>
        </w:tabs>
        <w:ind w:left="720" w:hanging="360"/>
      </w:pPr>
      <w:rPr>
        <w:rFonts w:ascii="Arial" w:hAnsi="Arial" w:hint="default"/>
      </w:rPr>
    </w:lvl>
    <w:lvl w:ilvl="1" w:tplc="D3087DFA">
      <w:start w:val="1"/>
      <w:numFmt w:val="bullet"/>
      <w:lvlText w:val="•"/>
      <w:lvlJc w:val="left"/>
      <w:pPr>
        <w:tabs>
          <w:tab w:val="num" w:pos="1440"/>
        </w:tabs>
        <w:ind w:left="1440" w:hanging="360"/>
      </w:pPr>
      <w:rPr>
        <w:rFonts w:ascii="Arial" w:hAnsi="Arial" w:hint="default"/>
      </w:rPr>
    </w:lvl>
    <w:lvl w:ilvl="2" w:tplc="4F5E2294" w:tentative="1">
      <w:start w:val="1"/>
      <w:numFmt w:val="bullet"/>
      <w:lvlText w:val="•"/>
      <w:lvlJc w:val="left"/>
      <w:pPr>
        <w:tabs>
          <w:tab w:val="num" w:pos="2160"/>
        </w:tabs>
        <w:ind w:left="2160" w:hanging="360"/>
      </w:pPr>
      <w:rPr>
        <w:rFonts w:ascii="Arial" w:hAnsi="Arial" w:hint="default"/>
      </w:rPr>
    </w:lvl>
    <w:lvl w:ilvl="3" w:tplc="E05A56C8" w:tentative="1">
      <w:start w:val="1"/>
      <w:numFmt w:val="bullet"/>
      <w:lvlText w:val="•"/>
      <w:lvlJc w:val="left"/>
      <w:pPr>
        <w:tabs>
          <w:tab w:val="num" w:pos="2880"/>
        </w:tabs>
        <w:ind w:left="2880" w:hanging="360"/>
      </w:pPr>
      <w:rPr>
        <w:rFonts w:ascii="Arial" w:hAnsi="Arial" w:hint="default"/>
      </w:rPr>
    </w:lvl>
    <w:lvl w:ilvl="4" w:tplc="C622C208" w:tentative="1">
      <w:start w:val="1"/>
      <w:numFmt w:val="bullet"/>
      <w:lvlText w:val="•"/>
      <w:lvlJc w:val="left"/>
      <w:pPr>
        <w:tabs>
          <w:tab w:val="num" w:pos="3600"/>
        </w:tabs>
        <w:ind w:left="3600" w:hanging="360"/>
      </w:pPr>
      <w:rPr>
        <w:rFonts w:ascii="Arial" w:hAnsi="Arial" w:hint="default"/>
      </w:rPr>
    </w:lvl>
    <w:lvl w:ilvl="5" w:tplc="53E4CB7A" w:tentative="1">
      <w:start w:val="1"/>
      <w:numFmt w:val="bullet"/>
      <w:lvlText w:val="•"/>
      <w:lvlJc w:val="left"/>
      <w:pPr>
        <w:tabs>
          <w:tab w:val="num" w:pos="4320"/>
        </w:tabs>
        <w:ind w:left="4320" w:hanging="360"/>
      </w:pPr>
      <w:rPr>
        <w:rFonts w:ascii="Arial" w:hAnsi="Arial" w:hint="default"/>
      </w:rPr>
    </w:lvl>
    <w:lvl w:ilvl="6" w:tplc="987A1516" w:tentative="1">
      <w:start w:val="1"/>
      <w:numFmt w:val="bullet"/>
      <w:lvlText w:val="•"/>
      <w:lvlJc w:val="left"/>
      <w:pPr>
        <w:tabs>
          <w:tab w:val="num" w:pos="5040"/>
        </w:tabs>
        <w:ind w:left="5040" w:hanging="360"/>
      </w:pPr>
      <w:rPr>
        <w:rFonts w:ascii="Arial" w:hAnsi="Arial" w:hint="default"/>
      </w:rPr>
    </w:lvl>
    <w:lvl w:ilvl="7" w:tplc="5D3C39DC" w:tentative="1">
      <w:start w:val="1"/>
      <w:numFmt w:val="bullet"/>
      <w:lvlText w:val="•"/>
      <w:lvlJc w:val="left"/>
      <w:pPr>
        <w:tabs>
          <w:tab w:val="num" w:pos="5760"/>
        </w:tabs>
        <w:ind w:left="5760" w:hanging="360"/>
      </w:pPr>
      <w:rPr>
        <w:rFonts w:ascii="Arial" w:hAnsi="Arial" w:hint="default"/>
      </w:rPr>
    </w:lvl>
    <w:lvl w:ilvl="8" w:tplc="26DE5D7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9D82ABD"/>
    <w:multiLevelType w:val="multilevel"/>
    <w:tmpl w:val="BBFA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B22BC"/>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F442A3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3"/>
  </w:num>
  <w:num w:numId="13">
    <w:abstractNumId w:val="19"/>
  </w:num>
  <w:num w:numId="14">
    <w:abstractNumId w:val="24"/>
  </w:num>
  <w:num w:numId="15">
    <w:abstractNumId w:val="14"/>
  </w:num>
  <w:num w:numId="16">
    <w:abstractNumId w:val="17"/>
  </w:num>
  <w:num w:numId="17">
    <w:abstractNumId w:val="15"/>
  </w:num>
  <w:num w:numId="18">
    <w:abstractNumId w:val="12"/>
  </w:num>
  <w:num w:numId="19">
    <w:abstractNumId w:val="20"/>
  </w:num>
  <w:num w:numId="20">
    <w:abstractNumId w:val="18"/>
  </w:num>
  <w:num w:numId="21">
    <w:abstractNumId w:val="22"/>
  </w:num>
  <w:num w:numId="22">
    <w:abstractNumId w:val="11"/>
  </w:num>
  <w:num w:numId="23">
    <w:abstractNumId w:val="23"/>
  </w:num>
  <w:num w:numId="24">
    <w:abstractNumId w:val="10"/>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ttachedTemplate r:id="rId1"/>
  <w:stylePaneFormatFilter w:val="1224" w:allStyles="0" w:customStyles="0" w:latentStyles="1" w:stylesInUse="0" w:headingStyles="1" w:numberingStyles="0" w:tableStyles="0" w:directFormattingOnRuns="0" w:directFormattingOnParagraphs="1" w:directFormattingOnNumbering="0" w:directFormattingOnTables="0" w:clearFormatting="1" w:top3HeadingStyles="0" w:visibleStyles="0" w:alternateStyleNames="0"/>
  <w:stylePaneSortMethod w:val="0000"/>
  <w:documentProtection w:edit="forms" w:enforcement="0"/>
  <w:defaultTabStop w:val="142"/>
  <w:hyphenationZone w:val="425"/>
  <w:evenAndOddHeaders/>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489"/>
    <w:rsid w:val="000007B1"/>
    <w:rsid w:val="00025EFD"/>
    <w:rsid w:val="00062B9C"/>
    <w:rsid w:val="00063D00"/>
    <w:rsid w:val="00064D97"/>
    <w:rsid w:val="000872B4"/>
    <w:rsid w:val="000E2BAF"/>
    <w:rsid w:val="001A0725"/>
    <w:rsid w:val="001A077B"/>
    <w:rsid w:val="001B063B"/>
    <w:rsid w:val="00211666"/>
    <w:rsid w:val="002322AA"/>
    <w:rsid w:val="002A75A5"/>
    <w:rsid w:val="002D7489"/>
    <w:rsid w:val="00347630"/>
    <w:rsid w:val="004B751C"/>
    <w:rsid w:val="004C7130"/>
    <w:rsid w:val="00550612"/>
    <w:rsid w:val="005603DE"/>
    <w:rsid w:val="00562B25"/>
    <w:rsid w:val="00580367"/>
    <w:rsid w:val="00602C0F"/>
    <w:rsid w:val="00640CC0"/>
    <w:rsid w:val="00641090"/>
    <w:rsid w:val="00651F8E"/>
    <w:rsid w:val="006629FE"/>
    <w:rsid w:val="00674E3F"/>
    <w:rsid w:val="00685D57"/>
    <w:rsid w:val="006C6DF4"/>
    <w:rsid w:val="006D6359"/>
    <w:rsid w:val="007170BD"/>
    <w:rsid w:val="0072058F"/>
    <w:rsid w:val="00742DDE"/>
    <w:rsid w:val="007464D9"/>
    <w:rsid w:val="00767CD4"/>
    <w:rsid w:val="007769C5"/>
    <w:rsid w:val="007A678C"/>
    <w:rsid w:val="007D0C32"/>
    <w:rsid w:val="008002E3"/>
    <w:rsid w:val="008037DC"/>
    <w:rsid w:val="0081316F"/>
    <w:rsid w:val="00813CA2"/>
    <w:rsid w:val="00820727"/>
    <w:rsid w:val="00833225"/>
    <w:rsid w:val="00840E98"/>
    <w:rsid w:val="008B7D25"/>
    <w:rsid w:val="008D0F76"/>
    <w:rsid w:val="008D5B74"/>
    <w:rsid w:val="008E216B"/>
    <w:rsid w:val="008E5053"/>
    <w:rsid w:val="008F7E41"/>
    <w:rsid w:val="00906781"/>
    <w:rsid w:val="00917E1C"/>
    <w:rsid w:val="0092578D"/>
    <w:rsid w:val="00944698"/>
    <w:rsid w:val="00961B99"/>
    <w:rsid w:val="009D7B29"/>
    <w:rsid w:val="00A16CC6"/>
    <w:rsid w:val="00A263AA"/>
    <w:rsid w:val="00A333A9"/>
    <w:rsid w:val="00A46254"/>
    <w:rsid w:val="00A542CC"/>
    <w:rsid w:val="00A65BCA"/>
    <w:rsid w:val="00AA09A4"/>
    <w:rsid w:val="00AF32E6"/>
    <w:rsid w:val="00AF3BFD"/>
    <w:rsid w:val="00B14DD1"/>
    <w:rsid w:val="00B55748"/>
    <w:rsid w:val="00B632D8"/>
    <w:rsid w:val="00B72115"/>
    <w:rsid w:val="00B801AA"/>
    <w:rsid w:val="00BE23BF"/>
    <w:rsid w:val="00C04690"/>
    <w:rsid w:val="00C076E9"/>
    <w:rsid w:val="00C156EF"/>
    <w:rsid w:val="00C45C5C"/>
    <w:rsid w:val="00C53D7F"/>
    <w:rsid w:val="00C8470D"/>
    <w:rsid w:val="00CD0929"/>
    <w:rsid w:val="00CD3C15"/>
    <w:rsid w:val="00CD5907"/>
    <w:rsid w:val="00D55A22"/>
    <w:rsid w:val="00D74F7A"/>
    <w:rsid w:val="00D900B2"/>
    <w:rsid w:val="00DA5C7E"/>
    <w:rsid w:val="00DB14F8"/>
    <w:rsid w:val="00DD0C0E"/>
    <w:rsid w:val="00DD4A27"/>
    <w:rsid w:val="00DD6D91"/>
    <w:rsid w:val="00DE06D6"/>
    <w:rsid w:val="00E015FB"/>
    <w:rsid w:val="00E01E9F"/>
    <w:rsid w:val="00E16F76"/>
    <w:rsid w:val="00E32A11"/>
    <w:rsid w:val="00E3587F"/>
    <w:rsid w:val="00ED3CFB"/>
    <w:rsid w:val="00EF75F9"/>
    <w:rsid w:val="00F026CE"/>
    <w:rsid w:val="00F51A31"/>
    <w:rsid w:val="00F6227C"/>
    <w:rsid w:val="00F67E61"/>
    <w:rsid w:val="00F94CE8"/>
    <w:rsid w:val="00FB4879"/>
    <w:rsid w:val="00FF3244"/>
    <w:rsid w:val="00FF52A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23A67FB8"/>
  <w15:chartTrackingRefBased/>
  <w15:docId w15:val="{B6BCE684-DDCA-45C3-A045-E29BBDA97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16"/>
    <w:lsdException w:name="annotation text" w:semiHidden="1" w:unhideWhenUsed="1"/>
    <w:lsdException w:name="header" w:semiHidden="1" w:unhideWhenUsed="1" w:qFormat="1"/>
    <w:lsdException w:name="footer" w:semiHidden="1" w:uiPriority="13"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lsdException w:name="envelope return" w:semiHidden="1"/>
    <w:lsdException w:name="footnote reference" w:uiPriority="16"/>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2"/>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3AA"/>
    <w:pPr>
      <w:spacing w:after="0" w:line="240" w:lineRule="auto"/>
    </w:pPr>
    <w:rPr>
      <w:rFonts w:ascii="Century Schoolbook" w:hAnsi="Century Schoolbook"/>
      <w:color w:val="181716" w:themeColor="text2"/>
      <w:sz w:val="24"/>
      <w:szCs w:val="18"/>
    </w:rPr>
  </w:style>
  <w:style w:type="paragraph" w:styleId="Heading1">
    <w:name w:val="heading 1"/>
    <w:basedOn w:val="Normal"/>
    <w:next w:val="Normal"/>
    <w:link w:val="Heading1Char"/>
    <w:uiPriority w:val="9"/>
    <w:qFormat/>
    <w:rsid w:val="00D74F7A"/>
    <w:pPr>
      <w:tabs>
        <w:tab w:val="left" w:pos="1588"/>
      </w:tabs>
      <w:spacing w:after="360"/>
      <w:ind w:left="425" w:hanging="425"/>
      <w:outlineLvl w:val="0"/>
    </w:pPr>
    <w:rPr>
      <w:rFonts w:ascii="Arial" w:eastAsia="Arial" w:hAnsi="Arial" w:cs="Calibri"/>
      <w:b/>
      <w:bCs/>
      <w:color w:val="1F416B" w:themeColor="text1"/>
      <w:sz w:val="54"/>
      <w:szCs w:val="54"/>
      <w:lang w:eastAsia="nl-NL"/>
      <w14:numForm w14:val="lining"/>
    </w:rPr>
  </w:style>
  <w:style w:type="paragraph" w:styleId="Heading2">
    <w:name w:val="heading 2"/>
    <w:basedOn w:val="Heading1"/>
    <w:next w:val="Normal"/>
    <w:link w:val="Heading2Char"/>
    <w:uiPriority w:val="9"/>
    <w:qFormat/>
    <w:rsid w:val="00D74F7A"/>
    <w:pPr>
      <w:numPr>
        <w:ilvl w:val="1"/>
      </w:numPr>
      <w:ind w:left="578" w:hanging="578"/>
      <w:outlineLvl w:val="1"/>
    </w:pPr>
    <w:rPr>
      <w:i/>
      <w:sz w:val="36"/>
      <w:szCs w:val="40"/>
    </w:rPr>
  </w:style>
  <w:style w:type="paragraph" w:styleId="Heading3">
    <w:name w:val="heading 3"/>
    <w:basedOn w:val="Normal"/>
    <w:next w:val="Normal"/>
    <w:link w:val="Heading3Char"/>
    <w:uiPriority w:val="9"/>
    <w:qFormat/>
    <w:rsid w:val="00A263AA"/>
    <w:pPr>
      <w:spacing w:after="240"/>
      <w:outlineLvl w:val="2"/>
    </w:pPr>
    <w:rPr>
      <w:rFonts w:ascii="Arial" w:eastAsia="Arial" w:hAnsi="Arial" w:cs="Calibri"/>
      <w:smallCaps/>
      <w:color w:val="1F416B" w:themeColor="text1"/>
      <w:sz w:val="28"/>
      <w:szCs w:val="36"/>
      <w:lang w:val="en-GB" w:eastAsia="nl-NL"/>
      <w14:numForm w14:val="lining"/>
    </w:rPr>
  </w:style>
  <w:style w:type="paragraph" w:styleId="Heading4">
    <w:name w:val="heading 4"/>
    <w:basedOn w:val="Normal"/>
    <w:next w:val="Normal"/>
    <w:link w:val="Heading4Char"/>
    <w:uiPriority w:val="9"/>
    <w:qFormat/>
    <w:rsid w:val="00C53D7F"/>
    <w:pPr>
      <w:spacing w:before="320"/>
      <w:outlineLvl w:val="3"/>
    </w:pPr>
    <w:rPr>
      <w:rFonts w:ascii="Calibri" w:eastAsia="Arial" w:hAnsi="Calibri" w:cs="Calibri"/>
      <w:color w:val="1F416B" w:themeColor="text1"/>
      <w:sz w:val="32"/>
      <w:szCs w:val="32"/>
      <w:lang w:val="en-GB" w:eastAsia="nl-NL"/>
      <w14:numForm w14:val="lining"/>
    </w:rPr>
  </w:style>
  <w:style w:type="paragraph" w:styleId="Heading5">
    <w:name w:val="heading 5"/>
    <w:basedOn w:val="Normal"/>
    <w:next w:val="Normal"/>
    <w:link w:val="Heading5Char"/>
    <w:uiPriority w:val="9"/>
    <w:qFormat/>
    <w:rsid w:val="00C53D7F"/>
    <w:pPr>
      <w:spacing w:before="280"/>
      <w:outlineLvl w:val="4"/>
    </w:pPr>
    <w:rPr>
      <w:rFonts w:ascii="Calibri" w:eastAsia="Arial" w:hAnsi="Calibri" w:cs="Calibri"/>
      <w:b/>
      <w:color w:val="1F416B" w:themeColor="text1"/>
      <w:sz w:val="28"/>
      <w:szCs w:val="28"/>
      <w:lang w:val="en-GB" w:eastAsia="nl-NL"/>
      <w14:numForm w14:val="lining"/>
    </w:rPr>
  </w:style>
  <w:style w:type="paragraph" w:styleId="Heading6">
    <w:name w:val="heading 6"/>
    <w:basedOn w:val="Normal"/>
    <w:next w:val="Normal"/>
    <w:link w:val="Heading6Char"/>
    <w:uiPriority w:val="9"/>
    <w:qFormat/>
    <w:rsid w:val="00C53D7F"/>
    <w:pPr>
      <w:spacing w:before="260"/>
      <w:outlineLvl w:val="5"/>
    </w:pPr>
    <w:rPr>
      <w:rFonts w:ascii="Calibri" w:eastAsia="Arial" w:hAnsi="Calibri" w:cs="Calibri"/>
      <w:b/>
      <w:color w:val="1F416B" w:themeColor="text1"/>
      <w:szCs w:val="24"/>
      <w:lang w:val="en-GB" w:eastAsia="nl-NL"/>
      <w14:numForm w14:val="lining"/>
    </w:rPr>
  </w:style>
  <w:style w:type="paragraph" w:styleId="Heading7">
    <w:name w:val="heading 7"/>
    <w:basedOn w:val="Normal"/>
    <w:next w:val="Normal"/>
    <w:link w:val="Heading7Char"/>
    <w:uiPriority w:val="9"/>
    <w:qFormat/>
    <w:rsid w:val="00C53D7F"/>
    <w:pPr>
      <w:spacing w:before="220"/>
      <w:outlineLvl w:val="6"/>
    </w:pPr>
    <w:rPr>
      <w:rFonts w:ascii="Calibri" w:eastAsia="Arial" w:hAnsi="Calibri" w:cs="Calibri"/>
      <w:b/>
      <w:color w:val="1F416B" w:themeColor="text1"/>
      <w:lang w:val="en-GB" w:eastAsia="nl-NL"/>
      <w14:numForm w14:val="lining"/>
    </w:rPr>
  </w:style>
  <w:style w:type="paragraph" w:styleId="Heading8">
    <w:name w:val="heading 8"/>
    <w:basedOn w:val="Normal"/>
    <w:next w:val="Normal"/>
    <w:link w:val="Heading8Char"/>
    <w:uiPriority w:val="9"/>
    <w:qFormat/>
    <w:rsid w:val="00C53D7F"/>
    <w:pPr>
      <w:spacing w:before="200"/>
      <w:outlineLvl w:val="7"/>
    </w:pPr>
    <w:rPr>
      <w:rFonts w:ascii="Calibri" w:eastAsia="Arial" w:hAnsi="Calibri" w:cs="Calibri"/>
      <w:b/>
      <w:color w:val="1F416B" w:themeColor="text1"/>
      <w:szCs w:val="20"/>
      <w:lang w:val="en-GB" w:eastAsia="nl-NL"/>
      <w14:numForm w14:val="lining"/>
    </w:rPr>
  </w:style>
  <w:style w:type="paragraph" w:styleId="Heading9">
    <w:name w:val="heading 9"/>
    <w:basedOn w:val="Normal"/>
    <w:next w:val="Normal"/>
    <w:link w:val="Heading9Char"/>
    <w:uiPriority w:val="9"/>
    <w:qFormat/>
    <w:rsid w:val="00C53D7F"/>
    <w:pPr>
      <w:spacing w:before="180" w:after="120"/>
      <w:outlineLvl w:val="8"/>
    </w:pPr>
    <w:rPr>
      <w:rFonts w:ascii="Calibri" w:eastAsia="Arial" w:hAnsi="Calibri" w:cs="Calibri"/>
      <w:color w:val="1F416B" w:themeColor="text1"/>
      <w:lang w:val="en-GB" w:eastAsia="nl-NL"/>
      <w14:numForm w14:val="lini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F7A"/>
    <w:rPr>
      <w:rFonts w:ascii="Arial" w:eastAsia="Arial" w:hAnsi="Arial" w:cs="Calibri"/>
      <w:b/>
      <w:bCs/>
      <w:color w:val="1F416B" w:themeColor="text1"/>
      <w:sz w:val="54"/>
      <w:szCs w:val="54"/>
      <w:lang w:eastAsia="nl-NL"/>
      <w14:numForm w14:val="lining"/>
    </w:rPr>
  </w:style>
  <w:style w:type="character" w:customStyle="1" w:styleId="Heading2Char">
    <w:name w:val="Heading 2 Char"/>
    <w:basedOn w:val="DefaultParagraphFont"/>
    <w:link w:val="Heading2"/>
    <w:uiPriority w:val="9"/>
    <w:rsid w:val="00D74F7A"/>
    <w:rPr>
      <w:rFonts w:ascii="Arial" w:eastAsia="Arial" w:hAnsi="Arial" w:cs="Calibri"/>
      <w:b/>
      <w:bCs/>
      <w:i/>
      <w:color w:val="1F416B" w:themeColor="text1"/>
      <w:sz w:val="36"/>
      <w:szCs w:val="40"/>
      <w:lang w:eastAsia="nl-NL"/>
      <w14:numForm w14:val="lining"/>
    </w:rPr>
  </w:style>
  <w:style w:type="character" w:customStyle="1" w:styleId="Heading3Char">
    <w:name w:val="Heading 3 Char"/>
    <w:basedOn w:val="DefaultParagraphFont"/>
    <w:link w:val="Heading3"/>
    <w:uiPriority w:val="9"/>
    <w:rsid w:val="00A263AA"/>
    <w:rPr>
      <w:rFonts w:ascii="Arial" w:eastAsia="Arial" w:hAnsi="Arial" w:cs="Calibri"/>
      <w:smallCaps/>
      <w:color w:val="1F416B" w:themeColor="text1"/>
      <w:sz w:val="28"/>
      <w:szCs w:val="36"/>
      <w:lang w:val="en-GB" w:eastAsia="nl-NL"/>
      <w14:numForm w14:val="lining"/>
    </w:rPr>
  </w:style>
  <w:style w:type="character" w:customStyle="1" w:styleId="Heading4Char">
    <w:name w:val="Heading 4 Char"/>
    <w:basedOn w:val="DefaultParagraphFont"/>
    <w:link w:val="Heading4"/>
    <w:uiPriority w:val="9"/>
    <w:rsid w:val="00E3587F"/>
    <w:rPr>
      <w:rFonts w:ascii="Calibri" w:eastAsia="Arial" w:hAnsi="Calibri" w:cs="Calibri"/>
      <w:color w:val="1F416B" w:themeColor="text1"/>
      <w:sz w:val="32"/>
      <w:szCs w:val="32"/>
      <w:lang w:val="en-GB" w:eastAsia="nl-NL"/>
      <w14:numForm w14:val="lining"/>
    </w:rPr>
  </w:style>
  <w:style w:type="character" w:customStyle="1" w:styleId="Heading5Char">
    <w:name w:val="Heading 5 Char"/>
    <w:basedOn w:val="DefaultParagraphFont"/>
    <w:link w:val="Heading5"/>
    <w:uiPriority w:val="9"/>
    <w:rsid w:val="00E3587F"/>
    <w:rPr>
      <w:rFonts w:ascii="Calibri" w:eastAsia="Arial" w:hAnsi="Calibri" w:cs="Calibri"/>
      <w:b/>
      <w:color w:val="1F416B" w:themeColor="text1"/>
      <w:sz w:val="28"/>
      <w:szCs w:val="28"/>
      <w:lang w:val="en-GB" w:eastAsia="nl-NL"/>
      <w14:numForm w14:val="lining"/>
    </w:rPr>
  </w:style>
  <w:style w:type="character" w:customStyle="1" w:styleId="Heading6Char">
    <w:name w:val="Heading 6 Char"/>
    <w:basedOn w:val="DefaultParagraphFont"/>
    <w:link w:val="Heading6"/>
    <w:uiPriority w:val="9"/>
    <w:rsid w:val="00E3587F"/>
    <w:rPr>
      <w:rFonts w:ascii="Calibri" w:eastAsia="Arial" w:hAnsi="Calibri" w:cs="Calibri"/>
      <w:b/>
      <w:color w:val="1F416B" w:themeColor="text1"/>
      <w:sz w:val="24"/>
      <w:szCs w:val="24"/>
      <w:lang w:val="en-GB" w:eastAsia="nl-NL"/>
      <w14:numForm w14:val="lining"/>
    </w:rPr>
  </w:style>
  <w:style w:type="character" w:customStyle="1" w:styleId="Heading7Char">
    <w:name w:val="Heading 7 Char"/>
    <w:basedOn w:val="DefaultParagraphFont"/>
    <w:link w:val="Heading7"/>
    <w:uiPriority w:val="9"/>
    <w:rsid w:val="00E3587F"/>
    <w:rPr>
      <w:rFonts w:ascii="Calibri" w:eastAsia="Arial" w:hAnsi="Calibri" w:cs="Calibri"/>
      <w:b/>
      <w:color w:val="1F416B" w:themeColor="text1"/>
      <w:sz w:val="18"/>
      <w:szCs w:val="18"/>
      <w:lang w:val="en-GB" w:eastAsia="nl-NL"/>
      <w14:numForm w14:val="lining"/>
    </w:rPr>
  </w:style>
  <w:style w:type="character" w:customStyle="1" w:styleId="Heading8Char">
    <w:name w:val="Heading 8 Char"/>
    <w:basedOn w:val="DefaultParagraphFont"/>
    <w:link w:val="Heading8"/>
    <w:uiPriority w:val="9"/>
    <w:rsid w:val="00E3587F"/>
    <w:rPr>
      <w:rFonts w:ascii="Calibri" w:eastAsia="Arial" w:hAnsi="Calibri" w:cs="Calibri"/>
      <w:b/>
      <w:color w:val="1F416B" w:themeColor="text1"/>
      <w:sz w:val="20"/>
      <w:szCs w:val="20"/>
      <w:lang w:val="en-GB" w:eastAsia="nl-NL"/>
      <w14:numForm w14:val="lining"/>
    </w:rPr>
  </w:style>
  <w:style w:type="character" w:customStyle="1" w:styleId="Heading9Char">
    <w:name w:val="Heading 9 Char"/>
    <w:basedOn w:val="DefaultParagraphFont"/>
    <w:link w:val="Heading9"/>
    <w:uiPriority w:val="9"/>
    <w:rsid w:val="00E3587F"/>
    <w:rPr>
      <w:rFonts w:ascii="Calibri" w:eastAsia="Arial" w:hAnsi="Calibri" w:cs="Calibri"/>
      <w:color w:val="1F416B" w:themeColor="text1"/>
      <w:sz w:val="18"/>
      <w:szCs w:val="18"/>
      <w:lang w:val="en-GB" w:eastAsia="nl-NL"/>
      <w14:numForm w14:val="lining"/>
    </w:rPr>
  </w:style>
  <w:style w:type="paragraph" w:styleId="Header">
    <w:name w:val="header"/>
    <w:basedOn w:val="Normal"/>
    <w:link w:val="HeaderChar"/>
    <w:uiPriority w:val="99"/>
    <w:unhideWhenUsed/>
    <w:qFormat/>
    <w:rsid w:val="004B751C"/>
    <w:pPr>
      <w:pBdr>
        <w:bottom w:val="thickThinSmallGap" w:sz="24" w:space="1" w:color="auto"/>
      </w:pBdr>
      <w:tabs>
        <w:tab w:val="center" w:pos="4253"/>
        <w:tab w:val="right" w:pos="8505"/>
      </w:tabs>
      <w:spacing w:before="240"/>
    </w:pPr>
  </w:style>
  <w:style w:type="character" w:customStyle="1" w:styleId="HeaderChar">
    <w:name w:val="Header Char"/>
    <w:basedOn w:val="DefaultParagraphFont"/>
    <w:link w:val="Header"/>
    <w:uiPriority w:val="99"/>
    <w:rsid w:val="004B751C"/>
    <w:rPr>
      <w:rFonts w:ascii="Century Schoolbook" w:hAnsi="Century Schoolbook"/>
      <w:color w:val="181716" w:themeColor="text2"/>
      <w:szCs w:val="18"/>
    </w:rPr>
  </w:style>
  <w:style w:type="paragraph" w:styleId="Footer">
    <w:name w:val="footer"/>
    <w:basedOn w:val="Normal"/>
    <w:link w:val="FooterChar"/>
    <w:uiPriority w:val="13"/>
    <w:qFormat/>
    <w:rsid w:val="006629FE"/>
    <w:pPr>
      <w:tabs>
        <w:tab w:val="center" w:pos="4536"/>
        <w:tab w:val="right" w:pos="9072"/>
      </w:tabs>
      <w:jc w:val="right"/>
    </w:pPr>
    <w:rPr>
      <w:sz w:val="18"/>
    </w:rPr>
  </w:style>
  <w:style w:type="character" w:customStyle="1" w:styleId="FooterChar">
    <w:name w:val="Footer Char"/>
    <w:basedOn w:val="DefaultParagraphFont"/>
    <w:link w:val="Footer"/>
    <w:uiPriority w:val="13"/>
    <w:rsid w:val="006629FE"/>
    <w:rPr>
      <w:color w:val="181716" w:themeColor="text2"/>
      <w:sz w:val="18"/>
      <w:szCs w:val="18"/>
    </w:rPr>
  </w:style>
  <w:style w:type="paragraph" w:customStyle="1" w:styleId="adres">
    <w:name w:val="adres"/>
    <w:basedOn w:val="Normal"/>
    <w:qFormat/>
    <w:rsid w:val="00ED3CFB"/>
    <w:pPr>
      <w:spacing w:line="360" w:lineRule="exact"/>
      <w:ind w:left="3572"/>
    </w:pPr>
    <w:rPr>
      <w:szCs w:val="20"/>
    </w:rPr>
  </w:style>
  <w:style w:type="character" w:styleId="PlaceholderText">
    <w:name w:val="Placeholder Text"/>
    <w:basedOn w:val="DefaultParagraphFont"/>
    <w:uiPriority w:val="99"/>
    <w:semiHidden/>
    <w:rsid w:val="00ED3CFB"/>
    <w:rPr>
      <w:color w:val="808080"/>
    </w:rPr>
  </w:style>
  <w:style w:type="paragraph" w:styleId="Subtitle">
    <w:name w:val="Subtitle"/>
    <w:basedOn w:val="Normal"/>
    <w:next w:val="Normal"/>
    <w:link w:val="SubtitleChar"/>
    <w:uiPriority w:val="8"/>
    <w:qFormat/>
    <w:rsid w:val="00674E3F"/>
    <w:pPr>
      <w:numPr>
        <w:ilvl w:val="1"/>
      </w:numPr>
      <w:spacing w:after="160"/>
    </w:pPr>
    <w:rPr>
      <w:rFonts w:eastAsiaTheme="minorEastAsia"/>
      <w:color w:val="1F416B" w:themeColor="text1"/>
      <w:spacing w:val="15"/>
      <w:szCs w:val="22"/>
    </w:rPr>
  </w:style>
  <w:style w:type="character" w:customStyle="1" w:styleId="SubtitleChar">
    <w:name w:val="Subtitle Char"/>
    <w:basedOn w:val="DefaultParagraphFont"/>
    <w:link w:val="Subtitle"/>
    <w:uiPriority w:val="8"/>
    <w:rsid w:val="00E3587F"/>
    <w:rPr>
      <w:rFonts w:eastAsiaTheme="minorEastAsia"/>
      <w:color w:val="1F416B" w:themeColor="text1"/>
      <w:spacing w:val="15"/>
    </w:rPr>
  </w:style>
  <w:style w:type="character" w:styleId="SubtleEmphasis">
    <w:name w:val="Subtle Emphasis"/>
    <w:basedOn w:val="DefaultParagraphFont"/>
    <w:uiPriority w:val="19"/>
    <w:qFormat/>
    <w:rsid w:val="00674E3F"/>
    <w:rPr>
      <w:i/>
      <w:iCs/>
      <w:color w:val="00639C" w:themeColor="accent1"/>
    </w:rPr>
  </w:style>
  <w:style w:type="character" w:styleId="IntenseEmphasis">
    <w:name w:val="Intense Emphasis"/>
    <w:basedOn w:val="DefaultParagraphFont"/>
    <w:uiPriority w:val="21"/>
    <w:semiHidden/>
    <w:qFormat/>
    <w:rsid w:val="00674E3F"/>
    <w:rPr>
      <w:i/>
      <w:iCs/>
      <w:color w:val="00639C" w:themeColor="accent1"/>
    </w:rPr>
  </w:style>
  <w:style w:type="paragraph" w:styleId="Quote">
    <w:name w:val="Quote"/>
    <w:basedOn w:val="Normal"/>
    <w:next w:val="Normal"/>
    <w:link w:val="QuoteChar"/>
    <w:uiPriority w:val="29"/>
    <w:qFormat/>
    <w:rsid w:val="00674E3F"/>
    <w:pPr>
      <w:spacing w:before="200" w:after="160"/>
      <w:ind w:left="864" w:right="864"/>
      <w:jc w:val="center"/>
    </w:pPr>
    <w:rPr>
      <w:i/>
      <w:iCs/>
      <w:color w:val="00639C" w:themeColor="accent1"/>
    </w:rPr>
  </w:style>
  <w:style w:type="character" w:customStyle="1" w:styleId="QuoteChar">
    <w:name w:val="Quote Char"/>
    <w:basedOn w:val="DefaultParagraphFont"/>
    <w:link w:val="Quote"/>
    <w:uiPriority w:val="29"/>
    <w:rsid w:val="00674E3F"/>
    <w:rPr>
      <w:i/>
      <w:iCs/>
      <w:color w:val="00639C" w:themeColor="accent1"/>
      <w:sz w:val="18"/>
      <w:szCs w:val="18"/>
    </w:rPr>
  </w:style>
  <w:style w:type="paragraph" w:styleId="IntenseQuote">
    <w:name w:val="Intense Quote"/>
    <w:basedOn w:val="Normal"/>
    <w:next w:val="Normal"/>
    <w:link w:val="IntenseQuoteChar"/>
    <w:uiPriority w:val="30"/>
    <w:qFormat/>
    <w:rsid w:val="00674E3F"/>
    <w:pPr>
      <w:pBdr>
        <w:top w:val="single" w:sz="4" w:space="10" w:color="00639C" w:themeColor="accent1"/>
        <w:bottom w:val="single" w:sz="4" w:space="10" w:color="00639C" w:themeColor="accent1"/>
      </w:pBdr>
      <w:spacing w:before="360" w:after="360"/>
      <w:ind w:left="864" w:right="864"/>
      <w:jc w:val="center"/>
    </w:pPr>
    <w:rPr>
      <w:i/>
      <w:iCs/>
      <w:color w:val="00639C" w:themeColor="accent1"/>
    </w:rPr>
  </w:style>
  <w:style w:type="character" w:customStyle="1" w:styleId="IntenseQuoteChar">
    <w:name w:val="Intense Quote Char"/>
    <w:basedOn w:val="DefaultParagraphFont"/>
    <w:link w:val="IntenseQuote"/>
    <w:uiPriority w:val="30"/>
    <w:rsid w:val="00674E3F"/>
    <w:rPr>
      <w:i/>
      <w:iCs/>
      <w:color w:val="00639C" w:themeColor="accent1"/>
      <w:sz w:val="18"/>
      <w:szCs w:val="18"/>
    </w:rPr>
  </w:style>
  <w:style w:type="character" w:styleId="SubtleReference">
    <w:name w:val="Subtle Reference"/>
    <w:basedOn w:val="DefaultParagraphFont"/>
    <w:uiPriority w:val="31"/>
    <w:qFormat/>
    <w:rsid w:val="00674E3F"/>
    <w:rPr>
      <w:smallCaps/>
      <w:color w:val="00639C" w:themeColor="accent1"/>
    </w:rPr>
  </w:style>
  <w:style w:type="paragraph" w:styleId="ListBullet">
    <w:name w:val="List Bullet"/>
    <w:basedOn w:val="Normal"/>
    <w:uiPriority w:val="12"/>
    <w:rsid w:val="00674E3F"/>
    <w:pPr>
      <w:numPr>
        <w:numId w:val="1"/>
      </w:numPr>
      <w:contextualSpacing/>
    </w:pPr>
  </w:style>
  <w:style w:type="paragraph" w:styleId="ListBullet2">
    <w:name w:val="List Bullet 2"/>
    <w:basedOn w:val="Normal"/>
    <w:uiPriority w:val="99"/>
    <w:semiHidden/>
    <w:rsid w:val="00674E3F"/>
    <w:pPr>
      <w:numPr>
        <w:numId w:val="2"/>
      </w:numPr>
      <w:contextualSpacing/>
    </w:pPr>
  </w:style>
  <w:style w:type="character" w:customStyle="1" w:styleId="SmartLinkError">
    <w:name w:val="Smart Link Error"/>
    <w:basedOn w:val="DefaultParagraphFont"/>
    <w:uiPriority w:val="99"/>
    <w:semiHidden/>
    <w:unhideWhenUsed/>
    <w:rsid w:val="00674E3F"/>
    <w:rPr>
      <w:color w:val="E73F16" w:themeColor="accent2"/>
    </w:rPr>
  </w:style>
  <w:style w:type="character" w:styleId="Mention">
    <w:name w:val="Mention"/>
    <w:basedOn w:val="DefaultParagraphFont"/>
    <w:uiPriority w:val="99"/>
    <w:semiHidden/>
    <w:unhideWhenUsed/>
    <w:rsid w:val="00674E3F"/>
    <w:rPr>
      <w:color w:val="00639C" w:themeColor="accent1"/>
      <w:shd w:val="clear" w:color="auto" w:fill="E1DFDD"/>
    </w:rPr>
  </w:style>
  <w:style w:type="character" w:styleId="Hashtag">
    <w:name w:val="Hashtag"/>
    <w:basedOn w:val="DefaultParagraphFont"/>
    <w:uiPriority w:val="99"/>
    <w:semiHidden/>
    <w:unhideWhenUsed/>
    <w:rsid w:val="00674E3F"/>
    <w:rPr>
      <w:color w:val="00639C" w:themeColor="accent1"/>
      <w:shd w:val="clear" w:color="auto" w:fill="E1DFDD"/>
    </w:rPr>
  </w:style>
  <w:style w:type="paragraph" w:styleId="Title">
    <w:name w:val="Title"/>
    <w:basedOn w:val="Normal"/>
    <w:next w:val="Normal"/>
    <w:link w:val="TitleChar"/>
    <w:uiPriority w:val="7"/>
    <w:qFormat/>
    <w:rsid w:val="008B7D25"/>
    <w:pPr>
      <w:spacing w:after="260" w:line="216" w:lineRule="auto"/>
      <w:contextualSpacing/>
    </w:pPr>
    <w:rPr>
      <w:rFonts w:eastAsiaTheme="majorEastAsia" w:cstheme="majorBidi"/>
      <w:b/>
      <w:color w:val="auto"/>
      <w:spacing w:val="-10"/>
      <w:kern w:val="28"/>
      <w:sz w:val="36"/>
      <w:szCs w:val="56"/>
    </w:rPr>
  </w:style>
  <w:style w:type="character" w:customStyle="1" w:styleId="TitleChar">
    <w:name w:val="Title Char"/>
    <w:basedOn w:val="DefaultParagraphFont"/>
    <w:link w:val="Title"/>
    <w:uiPriority w:val="7"/>
    <w:rsid w:val="008B7D25"/>
    <w:rPr>
      <w:rFonts w:eastAsiaTheme="majorEastAsia" w:cstheme="majorBidi"/>
      <w:b/>
      <w:spacing w:val="-10"/>
      <w:kern w:val="28"/>
      <w:sz w:val="36"/>
      <w:szCs w:val="56"/>
    </w:rPr>
  </w:style>
  <w:style w:type="paragraph" w:customStyle="1" w:styleId="Figuur">
    <w:name w:val="_Figuur"/>
    <w:basedOn w:val="Normal"/>
    <w:qFormat/>
    <w:rsid w:val="00906781"/>
  </w:style>
  <w:style w:type="paragraph" w:customStyle="1" w:styleId="Tekst">
    <w:name w:val="_Tekst"/>
    <w:basedOn w:val="Normal"/>
    <w:qFormat/>
    <w:rsid w:val="00DA5C7E"/>
    <w:pPr>
      <w:spacing w:after="240"/>
    </w:pPr>
  </w:style>
  <w:style w:type="table" w:styleId="TableGrid">
    <w:name w:val="Table Grid"/>
    <w:basedOn w:val="TableNormal"/>
    <w:uiPriority w:val="39"/>
    <w:rsid w:val="00833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0pt">
    <w:name w:val="header 0 pt"/>
    <w:basedOn w:val="Normal"/>
    <w:rsid w:val="004B751C"/>
    <w:pPr>
      <w:tabs>
        <w:tab w:val="center" w:pos="4253"/>
        <w:tab w:val="right" w:pos="8505"/>
      </w:tabs>
      <w:spacing w:before="240"/>
    </w:pPr>
    <w:rPr>
      <w:rFonts w:eastAsia="Times New Roman" w:cs="Times New Roman"/>
      <w:szCs w:val="20"/>
    </w:rPr>
  </w:style>
  <w:style w:type="paragraph" w:styleId="Caption">
    <w:name w:val="caption"/>
    <w:basedOn w:val="Normal"/>
    <w:next w:val="Normal"/>
    <w:uiPriority w:val="35"/>
    <w:unhideWhenUsed/>
    <w:qFormat/>
    <w:rsid w:val="002D7489"/>
    <w:pPr>
      <w:spacing w:after="200"/>
    </w:pPr>
    <w:rPr>
      <w:i/>
      <w:iCs/>
      <w:sz w:val="18"/>
    </w:rPr>
  </w:style>
  <w:style w:type="paragraph" w:customStyle="1" w:styleId="Tekst0">
    <w:name w:val="Tekst"/>
    <w:basedOn w:val="Normal"/>
    <w:link w:val="TekstChar"/>
    <w:qFormat/>
    <w:rsid w:val="002D7489"/>
    <w:rPr>
      <w:color w:val="auto"/>
      <w:szCs w:val="22"/>
    </w:rPr>
  </w:style>
  <w:style w:type="character" w:customStyle="1" w:styleId="TekstChar">
    <w:name w:val="Tekst Char"/>
    <w:basedOn w:val="DefaultParagraphFont"/>
    <w:link w:val="Tekst0"/>
    <w:rsid w:val="002D7489"/>
    <w:rPr>
      <w:rFonts w:ascii="Century Schoolbook" w:hAnsi="Century Schoolbook"/>
      <w:sz w:val="24"/>
    </w:rPr>
  </w:style>
  <w:style w:type="character" w:styleId="Hyperlink">
    <w:name w:val="Hyperlink"/>
    <w:basedOn w:val="DefaultParagraphFont"/>
    <w:uiPriority w:val="99"/>
    <w:unhideWhenUsed/>
    <w:rsid w:val="008F7E41"/>
    <w:rPr>
      <w:color w:val="0563C1" w:themeColor="hyperlink"/>
      <w:u w:val="single"/>
    </w:rPr>
  </w:style>
  <w:style w:type="character" w:styleId="UnresolvedMention">
    <w:name w:val="Unresolved Mention"/>
    <w:basedOn w:val="DefaultParagraphFont"/>
    <w:uiPriority w:val="99"/>
    <w:semiHidden/>
    <w:unhideWhenUsed/>
    <w:rsid w:val="008F7E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601572">
      <w:bodyDiv w:val="1"/>
      <w:marLeft w:val="0"/>
      <w:marRight w:val="0"/>
      <w:marTop w:val="0"/>
      <w:marBottom w:val="0"/>
      <w:divBdr>
        <w:top w:val="none" w:sz="0" w:space="0" w:color="auto"/>
        <w:left w:val="none" w:sz="0" w:space="0" w:color="auto"/>
        <w:bottom w:val="none" w:sz="0" w:space="0" w:color="auto"/>
        <w:right w:val="none" w:sz="0" w:space="0" w:color="auto"/>
      </w:divBdr>
      <w:divsChild>
        <w:div w:id="1088772143">
          <w:marLeft w:val="850"/>
          <w:marRight w:val="0"/>
          <w:marTop w:val="100"/>
          <w:marBottom w:val="0"/>
          <w:divBdr>
            <w:top w:val="none" w:sz="0" w:space="0" w:color="auto"/>
            <w:left w:val="none" w:sz="0" w:space="0" w:color="auto"/>
            <w:bottom w:val="none" w:sz="0" w:space="0" w:color="auto"/>
            <w:right w:val="none" w:sz="0" w:space="0" w:color="auto"/>
          </w:divBdr>
        </w:div>
        <w:div w:id="605499321">
          <w:marLeft w:val="1483"/>
          <w:marRight w:val="0"/>
          <w:marTop w:val="100"/>
          <w:marBottom w:val="0"/>
          <w:divBdr>
            <w:top w:val="none" w:sz="0" w:space="0" w:color="auto"/>
            <w:left w:val="none" w:sz="0" w:space="0" w:color="auto"/>
            <w:bottom w:val="none" w:sz="0" w:space="0" w:color="auto"/>
            <w:right w:val="none" w:sz="0" w:space="0" w:color="auto"/>
          </w:divBdr>
        </w:div>
        <w:div w:id="1570798551">
          <w:marLeft w:val="1483"/>
          <w:marRight w:val="0"/>
          <w:marTop w:val="100"/>
          <w:marBottom w:val="0"/>
          <w:divBdr>
            <w:top w:val="none" w:sz="0" w:space="0" w:color="auto"/>
            <w:left w:val="none" w:sz="0" w:space="0" w:color="auto"/>
            <w:bottom w:val="none" w:sz="0" w:space="0" w:color="auto"/>
            <w:right w:val="none" w:sz="0" w:space="0" w:color="auto"/>
          </w:divBdr>
        </w:div>
      </w:divsChild>
    </w:div>
    <w:div w:id="1186865268">
      <w:bodyDiv w:val="1"/>
      <w:marLeft w:val="0"/>
      <w:marRight w:val="0"/>
      <w:marTop w:val="0"/>
      <w:marBottom w:val="0"/>
      <w:divBdr>
        <w:top w:val="none" w:sz="0" w:space="0" w:color="auto"/>
        <w:left w:val="none" w:sz="0" w:space="0" w:color="auto"/>
        <w:bottom w:val="none" w:sz="0" w:space="0" w:color="auto"/>
        <w:right w:val="none" w:sz="0" w:space="0" w:color="auto"/>
      </w:divBdr>
      <w:divsChild>
        <w:div w:id="1522737905">
          <w:marLeft w:val="1426"/>
          <w:marRight w:val="0"/>
          <w:marTop w:val="75"/>
          <w:marBottom w:val="0"/>
          <w:divBdr>
            <w:top w:val="none" w:sz="0" w:space="0" w:color="auto"/>
            <w:left w:val="none" w:sz="0" w:space="0" w:color="auto"/>
            <w:bottom w:val="none" w:sz="0" w:space="0" w:color="auto"/>
            <w:right w:val="none" w:sz="0" w:space="0" w:color="auto"/>
          </w:divBdr>
        </w:div>
        <w:div w:id="132842355">
          <w:marLeft w:val="1426"/>
          <w:marRight w:val="0"/>
          <w:marTop w:val="75"/>
          <w:marBottom w:val="0"/>
          <w:divBdr>
            <w:top w:val="none" w:sz="0" w:space="0" w:color="auto"/>
            <w:left w:val="none" w:sz="0" w:space="0" w:color="auto"/>
            <w:bottom w:val="none" w:sz="0" w:space="0" w:color="auto"/>
            <w:right w:val="none" w:sz="0" w:space="0" w:color="auto"/>
          </w:divBdr>
        </w:div>
        <w:div w:id="1681157625">
          <w:marLeft w:val="1426"/>
          <w:marRight w:val="0"/>
          <w:marTop w:val="75"/>
          <w:marBottom w:val="0"/>
          <w:divBdr>
            <w:top w:val="none" w:sz="0" w:space="0" w:color="auto"/>
            <w:left w:val="none" w:sz="0" w:space="0" w:color="auto"/>
            <w:bottom w:val="none" w:sz="0" w:space="0" w:color="auto"/>
            <w:right w:val="none" w:sz="0" w:space="0" w:color="auto"/>
          </w:divBdr>
        </w:div>
        <w:div w:id="155656503">
          <w:marLeft w:val="1426"/>
          <w:marRight w:val="0"/>
          <w:marTop w:val="75"/>
          <w:marBottom w:val="0"/>
          <w:divBdr>
            <w:top w:val="none" w:sz="0" w:space="0" w:color="auto"/>
            <w:left w:val="none" w:sz="0" w:space="0" w:color="auto"/>
            <w:bottom w:val="none" w:sz="0" w:space="0" w:color="auto"/>
            <w:right w:val="none" w:sz="0" w:space="0" w:color="auto"/>
          </w:divBdr>
        </w:div>
      </w:divsChild>
    </w:div>
    <w:div w:id="2102751053">
      <w:bodyDiv w:val="1"/>
      <w:marLeft w:val="0"/>
      <w:marRight w:val="0"/>
      <w:marTop w:val="0"/>
      <w:marBottom w:val="0"/>
      <w:divBdr>
        <w:top w:val="none" w:sz="0" w:space="0" w:color="auto"/>
        <w:left w:val="none" w:sz="0" w:space="0" w:color="auto"/>
        <w:bottom w:val="none" w:sz="0" w:space="0" w:color="auto"/>
        <w:right w:val="none" w:sz="0" w:space="0" w:color="auto"/>
      </w:divBdr>
      <w:divsChild>
        <w:div w:id="1148206125">
          <w:marLeft w:val="1426"/>
          <w:marRight w:val="0"/>
          <w:marTop w:val="75"/>
          <w:marBottom w:val="0"/>
          <w:divBdr>
            <w:top w:val="none" w:sz="0" w:space="0" w:color="auto"/>
            <w:left w:val="none" w:sz="0" w:space="0" w:color="auto"/>
            <w:bottom w:val="none" w:sz="0" w:space="0" w:color="auto"/>
            <w:right w:val="none" w:sz="0" w:space="0" w:color="auto"/>
          </w:divBdr>
        </w:div>
        <w:div w:id="360208646">
          <w:marLeft w:val="1426"/>
          <w:marRight w:val="0"/>
          <w:marTop w:val="75"/>
          <w:marBottom w:val="0"/>
          <w:divBdr>
            <w:top w:val="none" w:sz="0" w:space="0" w:color="auto"/>
            <w:left w:val="none" w:sz="0" w:space="0" w:color="auto"/>
            <w:bottom w:val="none" w:sz="0" w:space="0" w:color="auto"/>
            <w:right w:val="none" w:sz="0" w:space="0" w:color="auto"/>
          </w:divBdr>
        </w:div>
        <w:div w:id="1749113856">
          <w:marLeft w:val="1426"/>
          <w:marRight w:val="0"/>
          <w:marTop w:val="75"/>
          <w:marBottom w:val="0"/>
          <w:divBdr>
            <w:top w:val="none" w:sz="0" w:space="0" w:color="auto"/>
            <w:left w:val="none" w:sz="0" w:space="0" w:color="auto"/>
            <w:bottom w:val="none" w:sz="0" w:space="0" w:color="auto"/>
            <w:right w:val="none" w:sz="0" w:space="0" w:color="auto"/>
          </w:divBdr>
        </w:div>
        <w:div w:id="569311789">
          <w:marLeft w:val="1426"/>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file:///J:\EigenCursusMateriaal\presentaties2009-2010\hgi\OOP\teller.p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nyVN\Documents\Custom%20Office%20Templates\Odisee-Lab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A7765097BCA4F399793996E6C06E662"/>
        <w:category>
          <w:name w:val="General"/>
          <w:gallery w:val="placeholder"/>
        </w:category>
        <w:types>
          <w:type w:val="bbPlcHdr"/>
        </w:types>
        <w:behaviors>
          <w:behavior w:val="content"/>
        </w:behaviors>
        <w:guid w:val="{236D625A-627F-4644-94C3-E32388E45CED}"/>
      </w:docPartPr>
      <w:docPartBody>
        <w:p w:rsidR="00AC3BE7" w:rsidRDefault="00DD3092" w:rsidP="00DD3092">
          <w:pPr>
            <w:pStyle w:val="EA7765097BCA4F399793996E6C06E662"/>
          </w:pPr>
          <w:r w:rsidRPr="00E02CC4">
            <w:rPr>
              <w:rStyle w:val="PlaceholderText"/>
            </w:rPr>
            <w:t>Click or tap here to enter text.</w:t>
          </w:r>
        </w:p>
      </w:docPartBody>
    </w:docPart>
    <w:docPart>
      <w:docPartPr>
        <w:name w:val="D7C9DE464CB84C338EC0C4A0E88F8EC6"/>
        <w:category>
          <w:name w:val="General"/>
          <w:gallery w:val="placeholder"/>
        </w:category>
        <w:types>
          <w:type w:val="bbPlcHdr"/>
        </w:types>
        <w:behaviors>
          <w:behavior w:val="content"/>
        </w:behaviors>
        <w:guid w:val="{EE1804ED-148C-41F4-8CB9-284CA2226906}"/>
      </w:docPartPr>
      <w:docPartBody>
        <w:p w:rsidR="00AC3BE7" w:rsidRDefault="00DD3092" w:rsidP="00DD3092">
          <w:pPr>
            <w:pStyle w:val="D7C9DE464CB84C338EC0C4A0E88F8EC6"/>
          </w:pPr>
          <w:r w:rsidRPr="00E02CC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092"/>
    <w:rsid w:val="00AC3BE7"/>
    <w:rsid w:val="00DD30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D3092"/>
    <w:rPr>
      <w:color w:val="808080"/>
    </w:rPr>
  </w:style>
  <w:style w:type="paragraph" w:customStyle="1" w:styleId="EA7765097BCA4F399793996E6C06E662">
    <w:name w:val="EA7765097BCA4F399793996E6C06E662"/>
    <w:rsid w:val="00DD3092"/>
  </w:style>
  <w:style w:type="paragraph" w:customStyle="1" w:styleId="D7C9DE464CB84C338EC0C4A0E88F8EC6">
    <w:name w:val="D7C9DE464CB84C338EC0C4A0E88F8EC6"/>
    <w:rsid w:val="00DD30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Kantoorthema">
  <a:themeElements>
    <a:clrScheme name="Odisee_2">
      <a:dk1>
        <a:srgbClr val="1F416B"/>
      </a:dk1>
      <a:lt1>
        <a:srgbClr val="FFFFFF"/>
      </a:lt1>
      <a:dk2>
        <a:srgbClr val="181716"/>
      </a:dk2>
      <a:lt2>
        <a:srgbClr val="E7E6E6"/>
      </a:lt2>
      <a:accent1>
        <a:srgbClr val="00639C"/>
      </a:accent1>
      <a:accent2>
        <a:srgbClr val="E73F16"/>
      </a:accent2>
      <a:accent3>
        <a:srgbClr val="3CB497"/>
      </a:accent3>
      <a:accent4>
        <a:srgbClr val="D3DDF2"/>
      </a:accent4>
      <a:accent5>
        <a:srgbClr val="A3E1D2"/>
      </a:accent5>
      <a:accent6>
        <a:srgbClr val="96280E"/>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36E44-EBCA-45B1-AE9A-739B9CC11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Odisee-Labo.dotx</Template>
  <TotalTime>2</TotalTime>
  <Pages>2</Pages>
  <Words>192</Words>
  <Characters>1061</Characters>
  <Application>Microsoft Office Word</Application>
  <DocSecurity>0</DocSecurity>
  <Lines>8</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OOP Teller</vt:lpstr>
      <vt:lpstr/>
    </vt:vector>
  </TitlesOfParts>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OOP Teller</dc:title>
  <dc:subject>Installatie</dc:subject>
  <dc:creator>Danny Van Neyghem</dc:creator>
  <cp:keywords/>
  <dc:description/>
  <cp:lastModifiedBy>Danny Van Neyghem</cp:lastModifiedBy>
  <cp:revision>3</cp:revision>
  <dcterms:created xsi:type="dcterms:W3CDTF">2021-12-13T15:50:00Z</dcterms:created>
  <dcterms:modified xsi:type="dcterms:W3CDTF">2021-12-13T15:54:00Z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1</vt:lpwstr>
  </property>
</Properties>
</file>